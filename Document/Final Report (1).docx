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5"/>
        <w:rPr>
          <w:rFonts w:ascii="Times New Roman"/>
          <w:sz w:val="21"/>
        </w:rPr>
      </w:pPr>
    </w:p>
    <w:p>
      <w:pPr>
        <w:pStyle w:val="4"/>
        <w:spacing w:before="90" w:line="360" w:lineRule="auto"/>
        <w:ind w:left="4305" w:right="1728" w:hanging="985"/>
        <w:rPr>
          <w:rFonts w:ascii="Times New Roman" w:hAnsi="Times New Roman"/>
        </w:rPr>
      </w:pPr>
      <w:r>
        <w:rPr>
          <w:rFonts w:ascii="Times New Roman" w:hAnsi="Times New Roman"/>
        </w:rPr>
        <w:t>TRƯỜNG ĐẠI HỌC CÔNG NGHỆ THÔNG TIN</w:t>
      </w:r>
    </w:p>
    <w:p>
      <w:pPr>
        <w:pStyle w:val="7"/>
        <w:rPr>
          <w:rFonts w:ascii="Times New Roman"/>
          <w:b/>
          <w:sz w:val="26"/>
        </w:rPr>
      </w:pPr>
    </w:p>
    <w:p>
      <w:pPr>
        <w:pStyle w:val="7"/>
        <w:rPr>
          <w:rFonts w:ascii="Times New Roman"/>
          <w:b/>
          <w:sz w:val="26"/>
        </w:rPr>
      </w:pPr>
    </w:p>
    <w:p>
      <w:pPr>
        <w:pStyle w:val="7"/>
        <w:rPr>
          <w:rFonts w:ascii="Times New Roman"/>
          <w:b/>
          <w:sz w:val="26"/>
        </w:rPr>
      </w:pPr>
    </w:p>
    <w:p>
      <w:pPr>
        <w:pStyle w:val="7"/>
        <w:rPr>
          <w:rFonts w:ascii="Times New Roman"/>
          <w:b/>
          <w:sz w:val="26"/>
        </w:rPr>
      </w:pPr>
    </w:p>
    <w:p>
      <w:pPr>
        <w:pStyle w:val="7"/>
        <w:spacing w:before="10"/>
        <w:rPr>
          <w:rFonts w:ascii="Times New Roman"/>
          <w:b/>
          <w:sz w:val="35"/>
        </w:rPr>
      </w:pPr>
    </w:p>
    <w:p>
      <w:pPr>
        <w:spacing w:before="0"/>
        <w:ind w:left="0" w:right="309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622322"/>
          <w:sz w:val="32"/>
        </w:rPr>
        <w:t>BÁO CÁO ĐỒ ÁN LẬP TRÌNH TRÊN THIẾT BỊ DI ĐỘNG</w:t>
      </w:r>
    </w:p>
    <w:p>
      <w:pPr>
        <w:pStyle w:val="7"/>
        <w:rPr>
          <w:rFonts w:ascii="Times New Roman"/>
          <w:b/>
          <w:sz w:val="36"/>
        </w:rPr>
      </w:pPr>
    </w:p>
    <w:p>
      <w:pPr>
        <w:pStyle w:val="7"/>
        <w:spacing w:before="10"/>
        <w:rPr>
          <w:rFonts w:ascii="Times New Roman"/>
          <w:b/>
          <w:sz w:val="41"/>
        </w:rPr>
      </w:pPr>
    </w:p>
    <w:p>
      <w:pPr>
        <w:spacing w:before="0"/>
        <w:ind w:left="0" w:right="322" w:firstLine="0"/>
        <w:jc w:val="both"/>
        <w:rPr>
          <w:rFonts w:hint="default"/>
          <w:b/>
          <w:sz w:val="40"/>
          <w:lang w:val="en-US"/>
        </w:rPr>
      </w:pPr>
      <w:r>
        <w:rPr>
          <w:rFonts w:hint="default"/>
          <w:b/>
          <w:sz w:val="40"/>
          <w:lang w:val="en-US"/>
        </w:rPr>
        <w:tab/>
      </w:r>
      <w:r>
        <w:rPr>
          <w:rFonts w:hint="default"/>
          <w:b/>
          <w:sz w:val="40"/>
          <w:lang w:val="en-US"/>
        </w:rPr>
        <w:tab/>
      </w:r>
      <w:r>
        <w:rPr>
          <w:rFonts w:hint="default"/>
          <w:b/>
          <w:sz w:val="40"/>
          <w:lang w:val="en-US"/>
        </w:rPr>
        <w:tab/>
      </w:r>
      <w:r>
        <w:rPr>
          <w:rFonts w:hint="default"/>
          <w:b/>
          <w:sz w:val="40"/>
          <w:lang w:val="en-US"/>
        </w:rPr>
        <w:tab/>
      </w:r>
      <w:r>
        <w:rPr>
          <w:rFonts w:hint="default"/>
          <w:b/>
          <w:sz w:val="40"/>
          <w:lang w:val="en-US"/>
        </w:rPr>
        <w:tab/>
      </w:r>
      <w:r>
        <w:rPr>
          <w:rFonts w:hint="default"/>
          <w:b/>
          <w:sz w:val="40"/>
          <w:lang w:val="en-US"/>
        </w:rPr>
        <w:t>Ứng dụng quản lý coffee</w:t>
      </w:r>
    </w:p>
    <w:p>
      <w:pPr>
        <w:pStyle w:val="7"/>
        <w:rPr>
          <w:b/>
          <w:sz w:val="44"/>
        </w:rPr>
      </w:pPr>
    </w:p>
    <w:p>
      <w:pPr>
        <w:pStyle w:val="7"/>
        <w:spacing w:before="9"/>
        <w:rPr>
          <w:b/>
          <w:sz w:val="40"/>
        </w:rPr>
      </w:pPr>
    </w:p>
    <w:p>
      <w:pPr>
        <w:spacing w:before="0"/>
        <w:ind w:left="2341" w:right="0" w:firstLine="0"/>
        <w:jc w:val="left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Giảng viên: Đặng Kim</w:t>
      </w:r>
      <w:r>
        <w:rPr>
          <w:rFonts w:ascii="Times New Roman" w:hAnsi="Times New Roman"/>
          <w:b/>
          <w:spacing w:val="-10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Giao</w:t>
      </w:r>
    </w:p>
    <w:p>
      <w:pPr>
        <w:pStyle w:val="7"/>
        <w:spacing w:before="7"/>
        <w:rPr>
          <w:rFonts w:ascii="Times New Roman"/>
          <w:b/>
          <w:sz w:val="41"/>
        </w:rPr>
      </w:pPr>
    </w:p>
    <w:p>
      <w:pPr>
        <w:spacing w:before="0"/>
        <w:ind w:left="2341" w:right="0" w:firstLine="0"/>
        <w:jc w:val="left"/>
        <w:rPr>
          <w:b/>
          <w:sz w:val="22"/>
        </w:rPr>
      </w:pPr>
      <w:r>
        <w:rPr>
          <w:b/>
          <w:sz w:val="22"/>
        </w:rPr>
        <w:t xml:space="preserve">Nhóm thực hiện đề tài: Nhóm 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gồm: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2"/>
        <w:spacing w:before="202"/>
        <w:ind w:left="0" w:right="308" w:firstLine="0"/>
        <w:jc w:val="center"/>
        <w:rPr>
          <w:rFonts w:ascii="Times New Roman"/>
        </w:rPr>
      </w:pPr>
      <w:r>
        <w:rPr>
          <w:rFonts w:ascii="Times New Roman"/>
        </w:rPr>
        <w:t>TP. HCM - 2021</w:t>
      </w:r>
    </w:p>
    <w:p>
      <w:pPr>
        <w:spacing w:after="0"/>
        <w:jc w:val="center"/>
        <w:rPr>
          <w:rFonts w:ascii="Times New Roman"/>
        </w:rPr>
        <w:sectPr>
          <w:headerReference r:id="rId5" w:type="default"/>
          <w:footerReference r:id="rId6" w:type="default"/>
          <w:type w:val="continuous"/>
          <w:pgSz w:w="12240" w:h="15840"/>
          <w:pgMar w:top="1060" w:right="580" w:bottom="280" w:left="900" w:header="720" w:footer="720" w:gutter="0"/>
          <w:cols w:space="720" w:num="1"/>
        </w:sect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0"/>
        <w:rPr>
          <w:rFonts w:ascii="Times New Roman"/>
          <w:sz w:val="1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32"/>
        </w:rPr>
      </w:pPr>
    </w:p>
    <w:p>
      <w:pPr>
        <w:spacing w:before="0"/>
        <w:ind w:left="0" w:right="313" w:firstLine="0"/>
        <w:jc w:val="center"/>
        <w:rPr>
          <w:sz w:val="20"/>
        </w:rPr>
      </w:pPr>
      <w:r>
        <w:rPr>
          <w:sz w:val="20"/>
        </w:rPr>
        <w:t>HCMC, …/06/2021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</w:pPr>
    </w:p>
    <w:p>
      <w:pPr>
        <w:pStyle w:val="2"/>
        <w:spacing w:before="125"/>
        <w:ind w:left="540" w:firstLine="0"/>
      </w:pPr>
      <w:r>
        <w:rPr>
          <w:color w:val="622322"/>
        </w:rPr>
        <w:t>Mục lục</w:t>
      </w:r>
    </w:p>
    <w:p>
      <w:pPr>
        <w:spacing w:after="0"/>
        <w:sectPr>
          <w:footerReference r:id="rId7" w:type="default"/>
          <w:pgSz w:w="12240" w:h="15840"/>
          <w:pgMar w:top="1500" w:right="580" w:bottom="941" w:left="900" w:header="0" w:footer="1006" w:gutter="0"/>
          <w:pgNumType w:start="2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0"/>
            <w:tabs>
              <w:tab w:val="right" w:pos="9902"/>
            </w:tabs>
            <w:spacing w:before="129"/>
            <w:rPr>
              <w:b w:val="0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Giới thiệu</w:t>
          </w:r>
          <w:r>
            <w:fldChar w:fldCharType="end"/>
          </w:r>
          <w:r>
            <w:tab/>
          </w:r>
          <w:r>
            <w:rPr>
              <w:b w:val="0"/>
            </w:rPr>
            <w:t>3</w:t>
          </w:r>
        </w:p>
        <w:p>
          <w:pPr>
            <w:pStyle w:val="12"/>
            <w:tabs>
              <w:tab w:val="right" w:pos="9902"/>
            </w:tabs>
            <w:spacing w:before="61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Mục tiêu</w:t>
          </w:r>
          <w:r>
            <w:fldChar w:fldCharType="end"/>
          </w:r>
          <w:r>
            <w:tab/>
          </w:r>
          <w:r>
            <w:t>3</w:t>
          </w:r>
        </w:p>
        <w:p>
          <w:pPr>
            <w:pStyle w:val="12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Các định nghĩa và từ</w:t>
          </w:r>
          <w:r>
            <w:rPr>
              <w:spacing w:val="4"/>
            </w:rPr>
            <w:t xml:space="preserve"> </w:t>
          </w:r>
          <w:r>
            <w:t>viết</w:t>
          </w:r>
          <w:r>
            <w:rPr>
              <w:spacing w:val="1"/>
            </w:rPr>
            <w:t xml:space="preserve"> </w:t>
          </w:r>
          <w:r>
            <w:t>tắt</w:t>
          </w:r>
          <w:r>
            <w:fldChar w:fldCharType="end"/>
          </w:r>
          <w:r>
            <w:tab/>
          </w:r>
          <w:r>
            <w:t>4</w:t>
          </w:r>
        </w:p>
        <w:p>
          <w:pPr>
            <w:pStyle w:val="12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Tham khảo</w:t>
          </w:r>
          <w:r>
            <w:fldChar w:fldCharType="end"/>
          </w:r>
          <w:r>
            <w:tab/>
          </w:r>
          <w:r>
            <w:t>4</w:t>
          </w:r>
        </w:p>
        <w:p>
          <w:pPr>
            <w:pStyle w:val="10"/>
            <w:tabs>
              <w:tab w:val="right" w:pos="9902"/>
            </w:tabs>
            <w:spacing w:before="199"/>
            <w:rPr>
              <w:b w:val="0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Phân tích</w:t>
          </w:r>
          <w:r>
            <w:rPr>
              <w:spacing w:val="1"/>
            </w:rPr>
            <w:t xml:space="preserve"> </w:t>
          </w:r>
          <w:r>
            <w:t>yêu</w:t>
          </w:r>
          <w:r>
            <w:rPr>
              <w:spacing w:val="1"/>
            </w:rPr>
            <w:t xml:space="preserve"> </w:t>
          </w:r>
          <w:r>
            <w:t>cầu</w:t>
          </w:r>
          <w:r>
            <w:fldChar w:fldCharType="end"/>
          </w:r>
          <w:r>
            <w:tab/>
          </w:r>
          <w:r>
            <w:rPr>
              <w:b w:val="0"/>
            </w:rPr>
            <w:t>5</w:t>
          </w:r>
        </w:p>
        <w:p>
          <w:pPr>
            <w:pStyle w:val="12"/>
            <w:tabs>
              <w:tab w:val="right" w:pos="9902"/>
            </w:tabs>
            <w:spacing w:before="61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Mô tả dự</w:t>
          </w:r>
          <w:r>
            <w:rPr>
              <w:spacing w:val="3"/>
            </w:rPr>
            <w:t xml:space="preserve"> </w:t>
          </w:r>
          <w:r>
            <w:t>án</w:t>
          </w:r>
          <w:r>
            <w:fldChar w:fldCharType="end"/>
          </w:r>
          <w:r>
            <w:tab/>
          </w:r>
          <w:r>
            <w:t>5</w:t>
          </w:r>
        </w:p>
        <w:p>
          <w:pPr>
            <w:pStyle w:val="12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Actors và</w:t>
          </w:r>
          <w:r>
            <w:rPr>
              <w:spacing w:val="1"/>
            </w:rPr>
            <w:t xml:space="preserve"> </w:t>
          </w:r>
          <w:r>
            <w:t>Use Cases</w:t>
          </w:r>
          <w:r>
            <w:fldChar w:fldCharType="end"/>
          </w:r>
          <w:r>
            <w:tab/>
          </w:r>
          <w:r>
            <w:t>6</w:t>
          </w:r>
        </w:p>
        <w:p>
          <w:pPr>
            <w:pStyle w:val="13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Các 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6</w:t>
          </w:r>
        </w:p>
        <w:p>
          <w:pPr>
            <w:pStyle w:val="13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Mô tả</w:t>
          </w:r>
          <w:r>
            <w:rPr>
              <w:spacing w:val="1"/>
            </w:rPr>
            <w:t xml:space="preserve"> </w:t>
          </w:r>
          <w:r>
            <w:t>Actors</w:t>
          </w:r>
          <w:r>
            <w:fldChar w:fldCharType="end"/>
          </w:r>
          <w:r>
            <w:tab/>
          </w:r>
          <w:r>
            <w:t>6</w:t>
          </w:r>
        </w:p>
        <w:p>
          <w:pPr>
            <w:pStyle w:val="13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Mô tả Use Cases</w:t>
          </w:r>
          <w:r>
            <w:fldChar w:fldCharType="end"/>
          </w:r>
          <w:r>
            <w:tab/>
          </w:r>
          <w:r>
            <w:t>7</w:t>
          </w:r>
        </w:p>
        <w:p>
          <w:pPr>
            <w:pStyle w:val="10"/>
            <w:tabs>
              <w:tab w:val="right" w:pos="9902"/>
            </w:tabs>
            <w:spacing w:before="199"/>
            <w:rPr>
              <w:b w:val="0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Yêu cầu</w:t>
          </w:r>
          <w:r>
            <w:rPr>
              <w:spacing w:val="-3"/>
            </w:rPr>
            <w:t xml:space="preserve"> </w:t>
          </w:r>
          <w:r>
            <w:t>chức</w:t>
          </w:r>
          <w:r>
            <w:rPr>
              <w:spacing w:val="-4"/>
            </w:rPr>
            <w:t xml:space="preserve"> </w:t>
          </w:r>
          <w:r>
            <w:t>năng</w:t>
          </w:r>
          <w:r>
            <w:fldChar w:fldCharType="end"/>
          </w:r>
          <w:r>
            <w:tab/>
          </w:r>
          <w:r>
            <w:rPr>
              <w:b w:val="0"/>
            </w:rPr>
            <w:t>8</w:t>
          </w:r>
        </w:p>
        <w:p>
          <w:pPr>
            <w:pStyle w:val="11"/>
            <w:tabs>
              <w:tab w:val="right" w:pos="9902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UC01:</w:t>
          </w:r>
          <w:r>
            <w:rPr>
              <w:spacing w:val="1"/>
            </w:rPr>
            <w:t xml:space="preserve"> </w:t>
          </w:r>
          <w:r>
            <w:t>Sign</w:t>
          </w:r>
          <w:r>
            <w:rPr>
              <w:spacing w:val="-3"/>
            </w:rPr>
            <w:t xml:space="preserve"> </w:t>
          </w:r>
          <w:r>
            <w:t>In</w:t>
          </w:r>
          <w:r>
            <w:fldChar w:fldCharType="end"/>
          </w:r>
          <w:r>
            <w:tab/>
          </w:r>
          <w:r>
            <w:rPr>
              <w:b w:val="0"/>
            </w:rPr>
            <w:t>8</w:t>
          </w:r>
        </w:p>
        <w:p>
          <w:pPr>
            <w:pStyle w:val="13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SC01</w:t>
          </w:r>
          <w:r>
            <w:fldChar w:fldCharType="end"/>
          </w:r>
          <w:r>
            <w:tab/>
          </w:r>
          <w:r>
            <w:t>8</w:t>
          </w:r>
        </w:p>
        <w:p>
          <w:pPr>
            <w:pStyle w:val="13"/>
            <w:tabs>
              <w:tab w:val="right" w:pos="9902"/>
            </w:tabs>
            <w:spacing w:before="61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SC02</w:t>
          </w:r>
          <w:r>
            <w:fldChar w:fldCharType="end"/>
          </w:r>
          <w:r>
            <w:tab/>
          </w:r>
          <w:r>
            <w:t>9</w:t>
          </w:r>
        </w:p>
        <w:p>
          <w:pPr>
            <w:pStyle w:val="13"/>
            <w:tabs>
              <w:tab w:val="right" w:pos="9902"/>
            </w:tabs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fldChar w:fldCharType="end"/>
          </w:r>
          <w:r>
            <w:tab/>
          </w:r>
          <w:r>
            <w:t>9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Activity Diagram</w:t>
          </w:r>
          <w:r>
            <w:fldChar w:fldCharType="end"/>
          </w:r>
          <w:r>
            <w:tab/>
          </w:r>
          <w:r>
            <w:t>12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Sequence</w:t>
          </w:r>
          <w:r>
            <w:rPr>
              <w:spacing w:val="-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13</w:t>
          </w:r>
        </w:p>
        <w:p>
          <w:pPr>
            <w:pStyle w:val="11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UC02:</w:t>
          </w:r>
          <w:r>
            <w:rPr>
              <w:spacing w:val="1"/>
            </w:rPr>
            <w:t xml:space="preserve"> </w:t>
          </w:r>
          <w:r>
            <w:t>Sign</w:t>
          </w:r>
          <w:r>
            <w:rPr>
              <w:spacing w:val="1"/>
            </w:rPr>
            <w:t xml:space="preserve"> </w:t>
          </w:r>
          <w:r>
            <w:rPr>
              <w:spacing w:val="-3"/>
            </w:rPr>
            <w:t>Up</w:t>
          </w:r>
          <w:r>
            <w:rPr>
              <w:spacing w:val="-3"/>
            </w:rPr>
            <w:fldChar w:fldCharType="end"/>
          </w:r>
          <w:r>
            <w:rPr>
              <w:spacing w:val="-3"/>
            </w:rPr>
            <w:tab/>
          </w:r>
          <w:r>
            <w:rPr>
              <w:b w:val="0"/>
            </w:rPr>
            <w:t>14</w:t>
          </w:r>
        </w:p>
        <w:p>
          <w:pPr>
            <w:pStyle w:val="13"/>
            <w:tabs>
              <w:tab w:val="left" w:pos="2861"/>
              <w:tab w:val="right" w:pos="9903"/>
            </w:tabs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SC03</w:t>
          </w:r>
          <w:r>
            <w:tab/>
          </w:r>
          <w:r>
            <w:t>SC04</w:t>
          </w:r>
          <w:r>
            <w:fldChar w:fldCharType="end"/>
          </w:r>
          <w:r>
            <w:tab/>
          </w:r>
          <w:r>
            <w:t>14</w:t>
          </w:r>
        </w:p>
        <w:p>
          <w:pPr>
            <w:pStyle w:val="13"/>
            <w:tabs>
              <w:tab w:val="left" w:pos="2861"/>
              <w:tab w:val="right" w:pos="9903"/>
            </w:tabs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SC05</w:t>
          </w:r>
          <w:r>
            <w:tab/>
          </w:r>
          <w:r>
            <w:t>SC06</w:t>
          </w:r>
          <w:r>
            <w:fldChar w:fldCharType="end"/>
          </w:r>
          <w:r>
            <w:tab/>
          </w:r>
          <w:r>
            <w:t>15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fldChar w:fldCharType="end"/>
          </w:r>
          <w:r>
            <w:tab/>
          </w:r>
          <w:r>
            <w:t>15</w:t>
          </w:r>
        </w:p>
        <w:p>
          <w:pPr>
            <w:pStyle w:val="13"/>
            <w:tabs>
              <w:tab w:val="right" w:pos="9903"/>
            </w:tabs>
            <w:spacing w:before="61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Activity Diagram</w:t>
          </w:r>
          <w:r>
            <w:fldChar w:fldCharType="end"/>
          </w:r>
          <w:r>
            <w:tab/>
          </w:r>
          <w:r>
            <w:t>19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Sequence</w:t>
          </w:r>
          <w:r>
            <w:rPr>
              <w:spacing w:val="-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20</w:t>
          </w:r>
        </w:p>
        <w:p>
          <w:pPr>
            <w:pStyle w:val="11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t>UC03: Search On</w:t>
          </w:r>
          <w:r>
            <w:rPr>
              <w:spacing w:val="2"/>
            </w:rPr>
            <w:t xml:space="preserve"> </w:t>
          </w:r>
          <w:r>
            <w:t>Menu</w:t>
          </w:r>
          <w:r>
            <w:rPr>
              <w:spacing w:val="-3"/>
            </w:rPr>
            <w:t xml:space="preserve"> </w:t>
          </w:r>
          <w:r>
            <w:t>List</w:t>
          </w:r>
          <w:r>
            <w:fldChar w:fldCharType="end"/>
          </w:r>
          <w:r>
            <w:tab/>
          </w:r>
          <w:r>
            <w:rPr>
              <w:b w:val="0"/>
            </w:rPr>
            <w:t>21</w:t>
          </w:r>
        </w:p>
        <w:p>
          <w:pPr>
            <w:pStyle w:val="13"/>
            <w:tabs>
              <w:tab w:val="left" w:pos="2861"/>
              <w:tab w:val="right" w:pos="9903"/>
            </w:tabs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SC07</w:t>
          </w:r>
          <w:r>
            <w:tab/>
          </w:r>
          <w:r>
            <w:t>SC08</w:t>
          </w:r>
          <w:r>
            <w:fldChar w:fldCharType="end"/>
          </w:r>
          <w:r>
            <w:tab/>
          </w:r>
          <w:r>
            <w:t>21</w:t>
          </w:r>
        </w:p>
        <w:p>
          <w:pPr>
            <w:pStyle w:val="13"/>
            <w:tabs>
              <w:tab w:val="left" w:pos="2861"/>
              <w:tab w:val="right" w:pos="9903"/>
            </w:tabs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t>SC09</w:t>
          </w:r>
          <w:r>
            <w:tab/>
          </w:r>
          <w:r>
            <w:t>SC10</w:t>
          </w:r>
          <w:r>
            <w:fldChar w:fldCharType="end"/>
          </w:r>
          <w:r>
            <w:tab/>
          </w:r>
          <w:r>
            <w:t>22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t>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fldChar w:fldCharType="end"/>
          </w:r>
          <w:r>
            <w:tab/>
          </w:r>
          <w:r>
            <w:t>22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t>Activity Diagram</w:t>
          </w:r>
          <w:r>
            <w:fldChar w:fldCharType="end"/>
          </w:r>
          <w:r>
            <w:tab/>
          </w:r>
          <w:r>
            <w:t>24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t>Sequence</w:t>
          </w:r>
          <w:r>
            <w:rPr>
              <w:spacing w:val="-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25</w:t>
          </w:r>
        </w:p>
        <w:p>
          <w:pPr>
            <w:pStyle w:val="11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t>UC04: Search On Menu</w:t>
          </w:r>
          <w:r>
            <w:rPr>
              <w:spacing w:val="2"/>
            </w:rPr>
            <w:t xml:space="preserve"> </w:t>
          </w:r>
          <w:r>
            <w:t>Items List</w:t>
          </w:r>
          <w:r>
            <w:fldChar w:fldCharType="end"/>
          </w:r>
          <w:r>
            <w:tab/>
          </w:r>
          <w:r>
            <w:rPr>
              <w:b w:val="0"/>
            </w:rPr>
            <w:t>26</w:t>
          </w:r>
        </w:p>
        <w:p>
          <w:pPr>
            <w:pStyle w:val="13"/>
            <w:tabs>
              <w:tab w:val="left" w:pos="2861"/>
              <w:tab w:val="right" w:pos="9903"/>
            </w:tabs>
            <w:spacing w:before="61"/>
          </w:pP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t>SC11</w:t>
          </w:r>
          <w:r>
            <w:tab/>
          </w:r>
          <w:r>
            <w:t>SC12</w:t>
          </w:r>
          <w:r>
            <w:fldChar w:fldCharType="end"/>
          </w:r>
          <w:r>
            <w:tab/>
          </w:r>
          <w:r>
            <w:t>26</w:t>
          </w:r>
        </w:p>
        <w:p>
          <w:pPr>
            <w:pStyle w:val="13"/>
            <w:tabs>
              <w:tab w:val="left" w:pos="2864"/>
              <w:tab w:val="right" w:pos="9903"/>
            </w:tabs>
          </w:pP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t>SC13</w:t>
          </w:r>
          <w:r>
            <w:tab/>
          </w:r>
          <w:r>
            <w:t>SC14</w:t>
          </w:r>
          <w:r>
            <w:fldChar w:fldCharType="end"/>
          </w:r>
          <w:r>
            <w:tab/>
          </w:r>
          <w:r>
            <w:t>27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t>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fldChar w:fldCharType="end"/>
          </w:r>
          <w:r>
            <w:tab/>
          </w:r>
          <w:r>
            <w:t>27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t>Activity Diagram</w:t>
          </w:r>
          <w:r>
            <w:fldChar w:fldCharType="end"/>
          </w:r>
          <w:r>
            <w:tab/>
          </w:r>
          <w:r>
            <w:t>30</w:t>
          </w:r>
        </w:p>
        <w:p>
          <w:pPr>
            <w:pStyle w:val="13"/>
            <w:tabs>
              <w:tab w:val="right" w:pos="9903"/>
            </w:tabs>
            <w:spacing w:after="240"/>
          </w:pP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t>Sequence</w:t>
          </w:r>
          <w:r>
            <w:rPr>
              <w:spacing w:val="-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31</w:t>
          </w:r>
        </w:p>
        <w:p>
          <w:pPr>
            <w:pStyle w:val="11"/>
            <w:tabs>
              <w:tab w:val="right" w:pos="9903"/>
            </w:tabs>
            <w:spacing w:before="558"/>
            <w:rPr>
              <w:b w:val="0"/>
            </w:rPr>
          </w:pP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t>UC05: Add</w:t>
          </w:r>
          <w:r>
            <w:rPr>
              <w:spacing w:val="-3"/>
            </w:rPr>
            <w:t xml:space="preserve"> </w:t>
          </w:r>
          <w:r>
            <w:t>to</w:t>
          </w:r>
          <w:r>
            <w:rPr>
              <w:spacing w:val="-3"/>
            </w:rPr>
            <w:t xml:space="preserve"> </w:t>
          </w:r>
          <w:r>
            <w:t>Cart</w:t>
          </w:r>
          <w:r>
            <w:fldChar w:fldCharType="end"/>
          </w:r>
          <w:r>
            <w:tab/>
          </w:r>
          <w:r>
            <w:rPr>
              <w:b w:val="0"/>
            </w:rPr>
            <w:t>32</w:t>
          </w:r>
        </w:p>
        <w:p>
          <w:pPr>
            <w:pStyle w:val="13"/>
            <w:tabs>
              <w:tab w:val="left" w:pos="2861"/>
              <w:tab w:val="right" w:pos="9903"/>
            </w:tabs>
          </w:pP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t>SC15</w:t>
          </w:r>
          <w:r>
            <w:tab/>
          </w:r>
          <w:r>
            <w:t>SC16</w:t>
          </w:r>
          <w:r>
            <w:fldChar w:fldCharType="end"/>
          </w:r>
          <w:r>
            <w:tab/>
          </w:r>
          <w:r>
            <w:t>32</w:t>
          </w:r>
        </w:p>
        <w:p>
          <w:pPr>
            <w:pStyle w:val="13"/>
            <w:tabs>
              <w:tab w:val="right" w:pos="9903"/>
            </w:tabs>
            <w:spacing w:before="61"/>
          </w:pP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t>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fldChar w:fldCharType="end"/>
          </w:r>
          <w:r>
            <w:tab/>
          </w:r>
          <w:r>
            <w:t>32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t>Activity Diagram</w:t>
          </w:r>
          <w:r>
            <w:fldChar w:fldCharType="end"/>
          </w:r>
          <w:r>
            <w:tab/>
          </w:r>
          <w:r>
            <w:t>34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"_bookmark39" </w:instrText>
          </w:r>
          <w:r>
            <w:fldChar w:fldCharType="separate"/>
          </w:r>
          <w:r>
            <w:t>Sequence</w:t>
          </w:r>
          <w:r>
            <w:rPr>
              <w:spacing w:val="-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35</w:t>
          </w:r>
        </w:p>
        <w:p>
          <w:pPr>
            <w:pStyle w:val="11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t>UC06: Submit</w:t>
          </w:r>
          <w:r>
            <w:rPr>
              <w:spacing w:val="1"/>
            </w:rPr>
            <w:t xml:space="preserve"> </w:t>
          </w:r>
          <w:r>
            <w:t>Cart</w:t>
          </w:r>
          <w:r>
            <w:fldChar w:fldCharType="end"/>
          </w:r>
          <w:r>
            <w:tab/>
          </w:r>
          <w:r>
            <w:rPr>
              <w:b w:val="0"/>
            </w:rPr>
            <w:t>36</w:t>
          </w:r>
        </w:p>
        <w:p>
          <w:pPr>
            <w:pStyle w:val="13"/>
            <w:tabs>
              <w:tab w:val="left" w:pos="2929"/>
              <w:tab w:val="right" w:pos="9903"/>
            </w:tabs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t>SC17</w:t>
          </w:r>
          <w:r>
            <w:tab/>
          </w:r>
          <w:r>
            <w:t>SC18</w:t>
          </w:r>
          <w:r>
            <w:fldChar w:fldCharType="end"/>
          </w:r>
          <w:r>
            <w:tab/>
          </w:r>
          <w:r>
            <w:t>36</w:t>
          </w:r>
        </w:p>
        <w:p>
          <w:pPr>
            <w:pStyle w:val="13"/>
            <w:tabs>
              <w:tab w:val="left" w:pos="2929"/>
              <w:tab w:val="right" w:pos="9903"/>
            </w:tabs>
          </w:pP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t>SC19</w:t>
          </w:r>
          <w:r>
            <w:tab/>
          </w:r>
          <w:r>
            <w:t>SC20</w:t>
          </w:r>
          <w:r>
            <w:fldChar w:fldCharType="end"/>
          </w:r>
          <w:r>
            <w:tab/>
          </w:r>
          <w:r>
            <w:t>37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t>Use</w:t>
          </w:r>
          <w:r>
            <w:rPr>
              <w:spacing w:val="-1"/>
            </w:rPr>
            <w:t xml:space="preserve"> </w:t>
          </w:r>
          <w:r>
            <w:t>Case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fldChar w:fldCharType="end"/>
          </w:r>
          <w:r>
            <w:tab/>
          </w:r>
          <w:r>
            <w:t>37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t>Activity Diagram</w:t>
          </w:r>
          <w:r>
            <w:fldChar w:fldCharType="end"/>
          </w:r>
          <w:r>
            <w:tab/>
          </w:r>
          <w:r>
            <w:t>39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t>Sequence</w:t>
          </w:r>
          <w:r>
            <w:rPr>
              <w:spacing w:val="-1"/>
            </w:rPr>
            <w:t xml:space="preserve"> </w:t>
          </w:r>
          <w:r>
            <w:t>Diagram</w:t>
          </w:r>
          <w:r>
            <w:fldChar w:fldCharType="end"/>
          </w:r>
          <w:r>
            <w:tab/>
          </w:r>
          <w:r>
            <w:t>40</w:t>
          </w:r>
        </w:p>
        <w:p>
          <w:pPr>
            <w:pStyle w:val="10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t>Thiết kế</w:t>
          </w:r>
          <w:r>
            <w:rPr>
              <w:spacing w:val="-3"/>
            </w:rPr>
            <w:t xml:space="preserve"> </w:t>
          </w:r>
          <w:r>
            <w:t>hệ</w:t>
          </w:r>
          <w:r>
            <w:rPr>
              <w:spacing w:val="1"/>
            </w:rPr>
            <w:t xml:space="preserve"> </w:t>
          </w:r>
          <w:r>
            <w:t>thống</w:t>
          </w:r>
          <w:r>
            <w:fldChar w:fldCharType="end"/>
          </w:r>
          <w:r>
            <w:tab/>
          </w:r>
          <w:r>
            <w:rPr>
              <w:b w:val="0"/>
            </w:rPr>
            <w:t>40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t>Kiến trúc</w:t>
          </w:r>
          <w:r>
            <w:rPr>
              <w:spacing w:val="-1"/>
            </w:rPr>
            <w:t xml:space="preserve"> </w:t>
          </w:r>
          <w:r>
            <w:t>hệ</w:t>
          </w:r>
          <w:r>
            <w:rPr>
              <w:spacing w:val="1"/>
            </w:rPr>
            <w:t xml:space="preserve"> </w:t>
          </w:r>
          <w:r>
            <w:t>thống</w:t>
          </w:r>
          <w:r>
            <w:fldChar w:fldCharType="end"/>
          </w:r>
          <w:r>
            <w:tab/>
          </w:r>
          <w:r>
            <w:t>40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t>Thiết kế</w:t>
          </w:r>
          <w:r>
            <w:rPr>
              <w:spacing w:val="1"/>
            </w:rPr>
            <w:t xml:space="preserve"> </w:t>
          </w:r>
          <w:r>
            <w:t>dữ</w:t>
          </w:r>
          <w:r>
            <w:rPr>
              <w:spacing w:val="3"/>
            </w:rPr>
            <w:t xml:space="preserve"> </w:t>
          </w:r>
          <w:r>
            <w:t>liệu</w:t>
          </w:r>
          <w:r>
            <w:fldChar w:fldCharType="end"/>
          </w:r>
          <w:r>
            <w:tab/>
          </w:r>
          <w:r>
            <w:t>42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t>Sơ</w:t>
          </w:r>
          <w:r>
            <w:rPr>
              <w:spacing w:val="-1"/>
            </w:rPr>
            <w:t xml:space="preserve"> </w:t>
          </w:r>
          <w:r>
            <w:t>đồ</w:t>
          </w:r>
          <w:r>
            <w:rPr>
              <w:spacing w:val="1"/>
            </w:rPr>
            <w:t xml:space="preserve"> </w:t>
          </w:r>
          <w:r>
            <w:t>ERD</w:t>
          </w:r>
          <w:r>
            <w:fldChar w:fldCharType="end"/>
          </w:r>
          <w:r>
            <w:tab/>
          </w:r>
          <w:r>
            <w:t>42</w:t>
          </w:r>
        </w:p>
        <w:p>
          <w:pPr>
            <w:pStyle w:val="13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t>Class diagram</w:t>
          </w:r>
          <w:r>
            <w:fldChar w:fldCharType="end"/>
          </w:r>
          <w:r>
            <w:tab/>
          </w:r>
          <w:r>
            <w:t>43</w:t>
          </w:r>
        </w:p>
        <w:p>
          <w:pPr>
            <w:pStyle w:val="10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"_bookmark51" </w:instrText>
          </w:r>
          <w:r>
            <w:fldChar w:fldCharType="separate"/>
          </w:r>
          <w:r>
            <w:t>Hệ thống được</w:t>
          </w:r>
          <w:r>
            <w:rPr>
              <w:spacing w:val="-6"/>
            </w:rPr>
            <w:t xml:space="preserve"> </w:t>
          </w:r>
          <w:r>
            <w:t>xây</w:t>
          </w:r>
          <w:r>
            <w:rPr>
              <w:spacing w:val="-4"/>
            </w:rPr>
            <w:t xml:space="preserve"> </w:t>
          </w:r>
          <w:r>
            <w:t>dựng</w:t>
          </w:r>
          <w:r>
            <w:fldChar w:fldCharType="end"/>
          </w:r>
          <w:r>
            <w:tab/>
          </w:r>
          <w:r>
            <w:rPr>
              <w:b w:val="0"/>
            </w:rPr>
            <w:t>44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t>Sign In</w:t>
          </w:r>
          <w:r>
            <w:fldChar w:fldCharType="end"/>
          </w:r>
          <w:r>
            <w:tab/>
          </w:r>
          <w:r>
            <w:t>44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"_bookmark53" </w:instrText>
          </w:r>
          <w:r>
            <w:fldChar w:fldCharType="separate"/>
          </w:r>
          <w:r>
            <w:t>Sign Up</w:t>
          </w:r>
          <w:r>
            <w:fldChar w:fldCharType="end"/>
          </w:r>
          <w:r>
            <w:tab/>
          </w:r>
          <w:r>
            <w:t>45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t>Search On</w:t>
          </w:r>
          <w:r>
            <w:rPr>
              <w:spacing w:val="-1"/>
            </w:rPr>
            <w:t xml:space="preserve"> </w:t>
          </w:r>
          <w:r>
            <w:t>Menu List</w:t>
          </w:r>
          <w:r>
            <w:fldChar w:fldCharType="end"/>
          </w:r>
          <w:r>
            <w:tab/>
          </w:r>
          <w:r>
            <w:t>46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t>Search On Menu</w:t>
          </w:r>
          <w:r>
            <w:rPr>
              <w:spacing w:val="-1"/>
            </w:rPr>
            <w:t xml:space="preserve"> </w:t>
          </w:r>
          <w:r>
            <w:t>Items List</w:t>
          </w:r>
          <w:r>
            <w:fldChar w:fldCharType="end"/>
          </w:r>
          <w:r>
            <w:tab/>
          </w:r>
          <w:r>
            <w:t>48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t>Add To Cart</w:t>
          </w:r>
          <w:r>
            <w:fldChar w:fldCharType="end"/>
          </w:r>
          <w:r>
            <w:tab/>
          </w:r>
          <w:r>
            <w:t>50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t>Submit Cart</w:t>
          </w:r>
          <w:r>
            <w:fldChar w:fldCharType="end"/>
          </w:r>
          <w:r>
            <w:tab/>
          </w:r>
          <w:r>
            <w:t>51</w:t>
          </w:r>
        </w:p>
        <w:p>
          <w:pPr>
            <w:pStyle w:val="10"/>
            <w:tabs>
              <w:tab w:val="right" w:pos="9903"/>
            </w:tabs>
            <w:rPr>
              <w:b w:val="0"/>
            </w:rPr>
          </w:pP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t>Tổng</w:t>
          </w:r>
          <w:r>
            <w:rPr>
              <w:spacing w:val="1"/>
            </w:rPr>
            <w:t xml:space="preserve"> </w:t>
          </w:r>
          <w:r>
            <w:t>kết</w:t>
          </w:r>
          <w:r>
            <w:fldChar w:fldCharType="end"/>
          </w:r>
          <w:r>
            <w:tab/>
          </w:r>
          <w:r>
            <w:rPr>
              <w:b w:val="0"/>
            </w:rPr>
            <w:t>53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t>Các chức năng đã</w:t>
          </w:r>
          <w:r>
            <w:rPr>
              <w:spacing w:val="-5"/>
            </w:rPr>
            <w:t xml:space="preserve"> </w:t>
          </w:r>
          <w:r>
            <w:t>hoàn thành</w:t>
          </w:r>
          <w:r>
            <w:fldChar w:fldCharType="end"/>
          </w:r>
          <w:r>
            <w:tab/>
          </w:r>
          <w:r>
            <w:t>53</w:t>
          </w:r>
        </w:p>
        <w:p>
          <w:pPr>
            <w:pStyle w:val="12"/>
            <w:tabs>
              <w:tab w:val="right" w:pos="9903"/>
            </w:tabs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t>Các chức năng có thể</w:t>
          </w:r>
          <w:r>
            <w:rPr>
              <w:spacing w:val="1"/>
            </w:rPr>
            <w:t xml:space="preserve"> </w:t>
          </w:r>
          <w:r>
            <w:t>phát triển</w:t>
          </w:r>
          <w:r>
            <w:fldChar w:fldCharType="end"/>
          </w:r>
          <w:r>
            <w:tab/>
          </w:r>
          <w:r>
            <w:t>54</w:t>
          </w:r>
        </w:p>
        <w:p>
          <w:pPr>
            <w:pStyle w:val="12"/>
            <w:tabs>
              <w:tab w:val="right" w:pos="9903"/>
            </w:tabs>
            <w:spacing w:before="65"/>
          </w:pP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t>Phân công</w:t>
          </w:r>
          <w:r>
            <w:rPr>
              <w:spacing w:val="-1"/>
            </w:rPr>
            <w:t xml:space="preserve"> </w:t>
          </w:r>
          <w:r>
            <w:t>nhiệm</w:t>
          </w:r>
          <w:r>
            <w:rPr>
              <w:spacing w:val="1"/>
            </w:rPr>
            <w:t xml:space="preserve"> </w:t>
          </w:r>
          <w:r>
            <w:t>vụ</w:t>
          </w:r>
          <w:r>
            <w:fldChar w:fldCharType="end"/>
          </w:r>
          <w:r>
            <w:tab/>
          </w:r>
          <w:r>
            <w:t>54</w:t>
          </w:r>
        </w:p>
      </w:sdtContent>
    </w:sdt>
    <w:p>
      <w:pPr>
        <w:spacing w:after="0"/>
        <w:sectPr>
          <w:type w:val="continuous"/>
          <w:pgSz w:w="12240" w:h="15840"/>
          <w:pgMar w:top="1060" w:right="580" w:bottom="941" w:left="900" w:header="720" w:footer="720" w:gutter="0"/>
          <w:cols w:space="720" w:num="1"/>
        </w:sectPr>
      </w:pPr>
    </w:p>
    <w:p>
      <w:pPr>
        <w:pStyle w:val="7"/>
        <w:spacing w:before="9"/>
        <w:rPr>
          <w:sz w:val="38"/>
        </w:rPr>
      </w:pPr>
    </w:p>
    <w:p>
      <w:pPr>
        <w:pStyle w:val="15"/>
        <w:numPr>
          <w:ilvl w:val="0"/>
          <w:numId w:val="1"/>
        </w:numPr>
        <w:tabs>
          <w:tab w:val="left" w:pos="1261"/>
        </w:tabs>
        <w:spacing w:before="0" w:after="0" w:line="240" w:lineRule="auto"/>
        <w:ind w:left="1261" w:right="0" w:hanging="630"/>
        <w:jc w:val="both"/>
        <w:rPr>
          <w:sz w:val="32"/>
        </w:rPr>
      </w:pPr>
      <w:bookmarkStart w:id="0" w:name="_bookmark0"/>
      <w:bookmarkEnd w:id="0"/>
      <w:bookmarkStart w:id="1" w:name="_bookmark0"/>
      <w:bookmarkEnd w:id="1"/>
      <w:r>
        <w:rPr>
          <w:color w:val="FF0000"/>
          <w:sz w:val="32"/>
        </w:rPr>
        <w:t>Giới</w:t>
      </w:r>
      <w:r>
        <w:rPr>
          <w:color w:val="FF0000"/>
          <w:spacing w:val="-2"/>
          <w:sz w:val="32"/>
        </w:rPr>
        <w:t xml:space="preserve"> </w:t>
      </w:r>
      <w:r>
        <w:rPr>
          <w:color w:val="FF0000"/>
          <w:sz w:val="32"/>
        </w:rPr>
        <w:t>thiệu</w:t>
      </w:r>
    </w:p>
    <w:p>
      <w:pPr>
        <w:pStyle w:val="3"/>
        <w:numPr>
          <w:ilvl w:val="1"/>
          <w:numId w:val="2"/>
        </w:numPr>
        <w:tabs>
          <w:tab w:val="left" w:pos="1261"/>
        </w:tabs>
        <w:spacing w:before="1" w:after="0" w:line="240" w:lineRule="auto"/>
        <w:ind w:left="1261" w:right="0" w:hanging="721"/>
        <w:jc w:val="both"/>
      </w:pPr>
      <w:bookmarkStart w:id="2" w:name="_bookmark1"/>
      <w:bookmarkEnd w:id="2"/>
      <w:bookmarkStart w:id="3" w:name="_bookmark1"/>
      <w:bookmarkEnd w:id="3"/>
      <w:r>
        <w:rPr>
          <w:color w:val="FF0000"/>
        </w:rPr>
        <w:t>Mục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tiêu</w:t>
      </w:r>
    </w:p>
    <w:p>
      <w:pPr>
        <w:pStyle w:val="7"/>
        <w:spacing w:before="47" w:line="276" w:lineRule="auto"/>
        <w:ind w:left="540" w:right="850"/>
        <w:jc w:val="both"/>
      </w:pPr>
      <w:r>
        <w:t>Vì tình hình dịch bệnh diễn ra ngoài xã hội đang diễn ra căng thẳng mọi người đều phải ở yên trong nhà dẫn đến nhu cầu được thưởng thức các món ăn ngon dần trở nên khó khăn.</w:t>
      </w:r>
      <w:r>
        <w:rPr>
          <w:spacing w:val="-6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đó</w:t>
      </w:r>
      <w:r>
        <w:rPr>
          <w:spacing w:val="-6"/>
        </w:rPr>
        <w:t xml:space="preserve"> </w:t>
      </w:r>
      <w:r>
        <w:t>dự</w:t>
      </w:r>
      <w:r>
        <w:rPr>
          <w:spacing w:val="-3"/>
        </w:rPr>
        <w:t xml:space="preserve"> </w:t>
      </w:r>
      <w:r>
        <w:t>án</w:t>
      </w:r>
      <w:r>
        <w:rPr>
          <w:spacing w:val="-6"/>
        </w:rPr>
        <w:t xml:space="preserve"> </w:t>
      </w:r>
      <w:r>
        <w:t>H&amp;T</w:t>
      </w:r>
      <w:r>
        <w:rPr>
          <w:spacing w:val="-4"/>
        </w:rPr>
        <w:t xml:space="preserve"> </w:t>
      </w:r>
      <w:r>
        <w:t>Restaurant</w:t>
      </w:r>
      <w:r>
        <w:rPr>
          <w:spacing w:val="-6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xây</w:t>
      </w:r>
      <w:r>
        <w:rPr>
          <w:spacing w:val="-16"/>
        </w:rPr>
        <w:t xml:space="preserve"> </w:t>
      </w:r>
      <w:r>
        <w:t>dựng</w:t>
      </w:r>
      <w:r>
        <w:rPr>
          <w:spacing w:val="-10"/>
        </w:rPr>
        <w:t xml:space="preserve"> </w:t>
      </w:r>
      <w:r>
        <w:t>nên</w:t>
      </w:r>
      <w:r>
        <w:rPr>
          <w:spacing w:val="-10"/>
        </w:rPr>
        <w:t xml:space="preserve"> </w:t>
      </w:r>
      <w:r>
        <w:t>để</w:t>
      </w:r>
      <w:r>
        <w:rPr>
          <w:spacing w:val="-6"/>
        </w:rPr>
        <w:t xml:space="preserve"> </w:t>
      </w:r>
      <w:r>
        <w:t>đáp</w:t>
      </w:r>
      <w:r>
        <w:rPr>
          <w:spacing w:val="-5"/>
        </w:rPr>
        <w:t xml:space="preserve"> </w:t>
      </w:r>
      <w:r>
        <w:t>ứng</w:t>
      </w:r>
      <w:r>
        <w:rPr>
          <w:spacing w:val="-6"/>
        </w:rPr>
        <w:t xml:space="preserve"> </w:t>
      </w:r>
      <w:r>
        <w:t>các</w:t>
      </w:r>
      <w:r>
        <w:rPr>
          <w:spacing w:val="-11"/>
        </w:rPr>
        <w:t xml:space="preserve"> </w:t>
      </w:r>
      <w:r>
        <w:t>nhu</w:t>
      </w:r>
      <w:r>
        <w:rPr>
          <w:spacing w:val="-10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thưởng thức các món ăn ngon của nhà hàng mà không cần đến trực tiếp. Khách hàng chỉ cần ở nhà thực hiện truy cập vào ứng dụng và thực hiện đặt món, món ăn sẽ được giao đến tận nhà.</w:t>
      </w:r>
    </w:p>
    <w:p>
      <w:pPr>
        <w:spacing w:after="0" w:line="276" w:lineRule="auto"/>
        <w:jc w:val="both"/>
        <w:sectPr>
          <w:type w:val="continuous"/>
          <w:pgSz w:w="12240" w:h="15840"/>
          <w:pgMar w:top="1060" w:right="580" w:bottom="1200" w:left="90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3"/>
        <w:numPr>
          <w:ilvl w:val="1"/>
          <w:numId w:val="2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</w:pPr>
      <w:bookmarkStart w:id="4" w:name="_bookmark2"/>
      <w:bookmarkEnd w:id="4"/>
      <w:bookmarkStart w:id="5" w:name="_bookmark2"/>
      <w:bookmarkEnd w:id="5"/>
      <w:r>
        <w:rPr>
          <w:color w:val="FF0000"/>
        </w:rPr>
        <w:t>Các định nghĩa và từ viết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tắt</w:t>
      </w:r>
    </w:p>
    <w:p>
      <w:pPr>
        <w:pStyle w:val="7"/>
        <w:rPr>
          <w:sz w:val="27"/>
        </w:rPr>
      </w:pPr>
    </w:p>
    <w:tbl>
      <w:tblPr>
        <w:tblStyle w:val="6"/>
        <w:tblW w:w="0" w:type="auto"/>
        <w:tblInd w:w="2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8"/>
        <w:gridCol w:w="2161"/>
        <w:gridCol w:w="774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538" w:type="dxa"/>
            <w:shd w:val="clear" w:color="auto" w:fill="F1F1F1"/>
          </w:tcPr>
          <w:p>
            <w:pPr>
              <w:pStyle w:val="16"/>
              <w:spacing w:before="1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#</w:t>
            </w:r>
          </w:p>
        </w:tc>
        <w:tc>
          <w:tcPr>
            <w:tcW w:w="2161" w:type="dxa"/>
            <w:shd w:val="clear" w:color="auto" w:fill="F1F1F1"/>
          </w:tcPr>
          <w:p>
            <w:pPr>
              <w:pStyle w:val="16"/>
              <w:spacing w:before="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Thuật ngữ/</w:t>
            </w:r>
          </w:p>
          <w:p>
            <w:pPr>
              <w:pStyle w:val="16"/>
              <w:spacing w:before="40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Từ viết tắt</w:t>
            </w:r>
          </w:p>
        </w:tc>
        <w:tc>
          <w:tcPr>
            <w:tcW w:w="7745" w:type="dxa"/>
            <w:shd w:val="clear" w:color="auto" w:fill="F1F1F1"/>
          </w:tcPr>
          <w:p>
            <w:pPr>
              <w:pStyle w:val="16"/>
              <w:spacing w:before="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Mô tả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6" w:hRule="atLeast"/>
        </w:trPr>
        <w:tc>
          <w:tcPr>
            <w:tcW w:w="538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161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sz w:val="24"/>
              </w:rPr>
              <w:t>MS</w:t>
            </w:r>
          </w:p>
        </w:tc>
        <w:tc>
          <w:tcPr>
            <w:tcW w:w="7745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sz w:val="24"/>
              </w:rPr>
              <w:t>System Message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38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161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sz w:val="24"/>
              </w:rPr>
              <w:t>BR</w:t>
            </w:r>
          </w:p>
        </w:tc>
        <w:tc>
          <w:tcPr>
            <w:tcW w:w="7745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sz w:val="24"/>
              </w:rPr>
              <w:t>Business Rule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538" w:type="dxa"/>
          </w:tcPr>
          <w:p>
            <w:pPr>
              <w:pStyle w:val="16"/>
              <w:spacing w:before="5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161" w:type="dxa"/>
          </w:tcPr>
          <w:p>
            <w:pPr>
              <w:pStyle w:val="16"/>
              <w:spacing w:before="5"/>
              <w:ind w:left="114"/>
              <w:rPr>
                <w:sz w:val="24"/>
              </w:rPr>
            </w:pPr>
            <w:r>
              <w:rPr>
                <w:sz w:val="24"/>
              </w:rPr>
              <w:t>SC</w:t>
            </w:r>
          </w:p>
        </w:tc>
        <w:tc>
          <w:tcPr>
            <w:tcW w:w="7745" w:type="dxa"/>
          </w:tcPr>
          <w:p>
            <w:pPr>
              <w:pStyle w:val="16"/>
              <w:spacing w:before="5"/>
              <w:ind w:left="114"/>
              <w:rPr>
                <w:sz w:val="24"/>
              </w:rPr>
            </w:pPr>
            <w:r>
              <w:rPr>
                <w:sz w:val="24"/>
              </w:rPr>
              <w:t>Screen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38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2161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sz w:val="24"/>
              </w:rPr>
              <w:t>UC</w:t>
            </w:r>
          </w:p>
        </w:tc>
        <w:tc>
          <w:tcPr>
            <w:tcW w:w="7745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sz w:val="24"/>
              </w:rPr>
              <w:t>Use Case</w:t>
            </w:r>
          </w:p>
        </w:tc>
      </w:tr>
    </w:tbl>
    <w:p>
      <w:pPr>
        <w:pStyle w:val="7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r:id="rId8" w:type="default"/>
          <w:footerReference r:id="rId9" w:type="default"/>
          <w:pgSz w:w="12240" w:h="15840"/>
          <w:pgMar w:top="1060" w:right="580" w:bottom="1200" w:left="900" w:header="719" w:footer="1006" w:gutter="0"/>
          <w:pgNumType w:start="4"/>
          <w:cols w:space="720" w:num="1"/>
        </w:sectPr>
      </w:pPr>
    </w:p>
    <w:p>
      <w:pPr>
        <w:pStyle w:val="7"/>
        <w:spacing w:before="3"/>
        <w:rPr>
          <w:sz w:val="43"/>
        </w:rPr>
      </w:pPr>
    </w:p>
    <w:p>
      <w:pPr>
        <w:pStyle w:val="15"/>
        <w:numPr>
          <w:ilvl w:val="1"/>
          <w:numId w:val="2"/>
        </w:numPr>
        <w:tabs>
          <w:tab w:val="left" w:pos="1260"/>
          <w:tab w:val="left" w:pos="1261"/>
        </w:tabs>
        <w:spacing w:before="0" w:after="0" w:line="240" w:lineRule="auto"/>
        <w:ind w:left="1261" w:right="0" w:hanging="721"/>
        <w:jc w:val="left"/>
        <w:rPr>
          <w:sz w:val="28"/>
        </w:rPr>
      </w:pPr>
      <w:bookmarkStart w:id="6" w:name="_bookmark3"/>
      <w:bookmarkEnd w:id="6"/>
      <w:bookmarkStart w:id="7" w:name="_bookmark3"/>
      <w:bookmarkEnd w:id="7"/>
      <w:r>
        <w:rPr>
          <w:color w:val="FF0000"/>
          <w:sz w:val="28"/>
        </w:rPr>
        <w:t>Tham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khảo</w:t>
      </w:r>
    </w:p>
    <w:p>
      <w:pPr>
        <w:spacing w:before="49"/>
        <w:ind w:left="540" w:right="0" w:firstLine="0"/>
        <w:jc w:val="left"/>
        <w:rPr>
          <w:b/>
          <w:sz w:val="18"/>
        </w:rPr>
      </w:pPr>
      <w:r>
        <w:br w:type="column"/>
      </w:r>
      <w:r>
        <w:rPr>
          <w:b/>
          <w:sz w:val="18"/>
        </w:rPr>
        <w:t>Bảng 1: Các từ viết tắt và thuật ngữ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060" w:right="580" w:bottom="280" w:left="900" w:header="720" w:footer="720" w:gutter="0"/>
          <w:cols w:equalWidth="0" w:num="2">
            <w:col w:w="2700" w:space="455"/>
            <w:col w:w="7605"/>
          </w:cols>
        </w:sectPr>
      </w:pPr>
    </w:p>
    <w:p>
      <w:pPr>
        <w:pStyle w:val="7"/>
        <w:rPr>
          <w:b/>
          <w:sz w:val="27"/>
        </w:rPr>
      </w:pPr>
    </w:p>
    <w:tbl>
      <w:tblPr>
        <w:tblStyle w:val="6"/>
        <w:tblW w:w="0" w:type="auto"/>
        <w:tblInd w:w="2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8"/>
        <w:gridCol w:w="3333"/>
        <w:gridCol w:w="657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38" w:type="dxa"/>
            <w:shd w:val="clear" w:color="auto" w:fill="F1F1F1"/>
          </w:tcPr>
          <w:p>
            <w:pPr>
              <w:pStyle w:val="16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#</w:t>
            </w:r>
          </w:p>
        </w:tc>
        <w:tc>
          <w:tcPr>
            <w:tcW w:w="3333" w:type="dxa"/>
            <w:shd w:val="clear" w:color="auto" w:fill="F1F1F1"/>
          </w:tcPr>
          <w:p>
            <w:pPr>
              <w:pStyle w:val="1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574" w:type="dxa"/>
            <w:shd w:val="clear" w:color="auto" w:fill="F1F1F1"/>
          </w:tcPr>
          <w:p>
            <w:pPr>
              <w:pStyle w:val="1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538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333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6574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</w:tbl>
    <w:p>
      <w:pPr>
        <w:spacing w:before="119"/>
        <w:ind w:left="0" w:right="312" w:firstLine="0"/>
        <w:jc w:val="center"/>
        <w:rPr>
          <w:b/>
          <w:sz w:val="18"/>
        </w:rPr>
      </w:pPr>
      <w:r>
        <w:rPr>
          <w:b/>
          <w:sz w:val="18"/>
        </w:rPr>
        <w:t>Bảng 2: Các tham khảo</w:t>
      </w:r>
    </w:p>
    <w:p>
      <w:pPr>
        <w:spacing w:after="0"/>
        <w:jc w:val="center"/>
        <w:rPr>
          <w:sz w:val="18"/>
        </w:rPr>
        <w:sectPr>
          <w:type w:val="continuous"/>
          <w:pgSz w:w="12240" w:h="15840"/>
          <w:pgMar w:top="1060" w:right="580" w:bottom="280" w:left="90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901"/>
        </w:tabs>
        <w:spacing w:before="91" w:after="0" w:line="240" w:lineRule="auto"/>
        <w:ind w:left="900" w:right="0" w:hanging="361"/>
        <w:jc w:val="both"/>
      </w:pPr>
      <w:bookmarkStart w:id="8" w:name="_bookmark4"/>
      <w:bookmarkEnd w:id="8"/>
      <w:bookmarkStart w:id="9" w:name="_bookmark4"/>
      <w:bookmarkEnd w:id="9"/>
      <w:r>
        <w:rPr>
          <w:color w:val="FF0000"/>
        </w:rPr>
        <w:t>Phân tích yêu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cầu</w:t>
      </w:r>
    </w:p>
    <w:p>
      <w:pPr>
        <w:pStyle w:val="3"/>
        <w:numPr>
          <w:ilvl w:val="1"/>
          <w:numId w:val="1"/>
        </w:numPr>
        <w:tabs>
          <w:tab w:val="left" w:pos="1261"/>
        </w:tabs>
        <w:spacing w:before="1" w:after="0" w:line="240" w:lineRule="auto"/>
        <w:ind w:left="1261" w:right="0" w:hanging="721"/>
        <w:jc w:val="both"/>
      </w:pPr>
      <w:bookmarkStart w:id="10" w:name="_bookmark5"/>
      <w:bookmarkEnd w:id="10"/>
      <w:bookmarkStart w:id="11" w:name="_bookmark5"/>
      <w:bookmarkEnd w:id="11"/>
      <w:r>
        <w:rPr>
          <w:color w:val="FF0000"/>
        </w:rPr>
        <w:t>Mô tả dự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3"/>
        </w:rPr>
        <w:t>án</w:t>
      </w:r>
    </w:p>
    <w:p>
      <w:pPr>
        <w:pStyle w:val="7"/>
        <w:spacing w:before="47" w:line="276" w:lineRule="auto"/>
        <w:ind w:left="540" w:right="850"/>
        <w:jc w:val="both"/>
      </w:pPr>
      <w:r>
        <w:rPr>
          <w:rFonts w:hint="default"/>
          <w:lang w:val="en-US"/>
        </w:rPr>
        <w:t>Project</w:t>
      </w:r>
      <w:r>
        <w:t xml:space="preserve"> được xây dựng cho khách hàng là những người có đam mê thưởng thức</w:t>
      </w:r>
      <w:r>
        <w:rPr>
          <w:spacing w:val="-12"/>
        </w:rPr>
        <w:t xml:space="preserve"> </w:t>
      </w:r>
      <w:r>
        <w:t>các</w:t>
      </w:r>
      <w:r>
        <w:rPr>
          <w:spacing w:val="-15"/>
        </w:rPr>
        <w:t xml:space="preserve"> </w:t>
      </w:r>
      <w:r>
        <w:t>món</w:t>
      </w:r>
      <w:r>
        <w:rPr>
          <w:spacing w:val="-10"/>
        </w:rPr>
        <w:t xml:space="preserve"> </w:t>
      </w:r>
      <w:r>
        <w:t>ăn</w:t>
      </w:r>
      <w:r>
        <w:rPr>
          <w:spacing w:val="-10"/>
        </w:rPr>
        <w:t xml:space="preserve"> </w:t>
      </w:r>
      <w:r>
        <w:t>ngon.</w:t>
      </w:r>
      <w:r>
        <w:rPr>
          <w:spacing w:val="-10"/>
        </w:rPr>
        <w:t xml:space="preserve"> </w:t>
      </w:r>
      <w:r>
        <w:t>Nhất</w:t>
      </w:r>
      <w:r>
        <w:rPr>
          <w:spacing w:val="-10"/>
        </w:rPr>
        <w:t xml:space="preserve"> </w:t>
      </w:r>
      <w:r>
        <w:rPr>
          <w:spacing w:val="-3"/>
        </w:rPr>
        <w:t>là</w:t>
      </w:r>
      <w:r>
        <w:rPr>
          <w:spacing w:val="-10"/>
        </w:rPr>
        <w:t xml:space="preserve"> </w:t>
      </w:r>
      <w:r>
        <w:t>khi</w:t>
      </w:r>
      <w:r>
        <w:rPr>
          <w:spacing w:val="-11"/>
        </w:rPr>
        <w:t xml:space="preserve"> </w:t>
      </w:r>
      <w:r>
        <w:t>trong</w:t>
      </w:r>
      <w:r>
        <w:rPr>
          <w:spacing w:val="-10"/>
        </w:rPr>
        <w:t xml:space="preserve"> </w:t>
      </w:r>
      <w:r>
        <w:t>thời</w:t>
      </w:r>
      <w:r>
        <w:rPr>
          <w:spacing w:val="-11"/>
        </w:rPr>
        <w:t xml:space="preserve"> </w:t>
      </w:r>
      <w:r>
        <w:t>điểm</w:t>
      </w:r>
      <w:r>
        <w:rPr>
          <w:spacing w:val="-10"/>
        </w:rPr>
        <w:t xml:space="preserve"> </w:t>
      </w:r>
      <w:r>
        <w:t>hiện</w:t>
      </w:r>
      <w:r>
        <w:rPr>
          <w:spacing w:val="-15"/>
        </w:rPr>
        <w:t xml:space="preserve"> </w:t>
      </w:r>
      <w:r>
        <w:t>nay</w:t>
      </w:r>
      <w:r>
        <w:rPr>
          <w:spacing w:val="-11"/>
        </w:rPr>
        <w:t xml:space="preserve"> </w:t>
      </w:r>
      <w:r>
        <w:t>tình</w:t>
      </w:r>
      <w:r>
        <w:rPr>
          <w:spacing w:val="-10"/>
        </w:rPr>
        <w:t xml:space="preserve"> </w:t>
      </w:r>
      <w:r>
        <w:t>hình</w:t>
      </w:r>
      <w:r>
        <w:rPr>
          <w:spacing w:val="-14"/>
        </w:rPr>
        <w:t xml:space="preserve"> </w:t>
      </w:r>
      <w:r>
        <w:t>dịch</w:t>
      </w:r>
      <w:r>
        <w:rPr>
          <w:spacing w:val="-10"/>
        </w:rPr>
        <w:t xml:space="preserve"> </w:t>
      </w:r>
      <w:r>
        <w:t>bệnh</w:t>
      </w:r>
      <w:r>
        <w:rPr>
          <w:spacing w:val="-10"/>
        </w:rPr>
        <w:t xml:space="preserve"> </w:t>
      </w:r>
      <w:r>
        <w:t>đang</w:t>
      </w:r>
      <w:r>
        <w:rPr>
          <w:spacing w:val="-10"/>
        </w:rPr>
        <w:t xml:space="preserve"> </w:t>
      </w:r>
      <w:r>
        <w:t>diễn biến</w:t>
      </w:r>
      <w:r>
        <w:rPr>
          <w:spacing w:val="-16"/>
        </w:rPr>
        <w:t xml:space="preserve"> </w:t>
      </w:r>
      <w:r>
        <w:t>căng</w:t>
      </w:r>
      <w:r>
        <w:rPr>
          <w:spacing w:val="-16"/>
        </w:rPr>
        <w:t xml:space="preserve"> </w:t>
      </w:r>
      <w:r>
        <w:t>thẳng</w:t>
      </w:r>
      <w:r>
        <w:rPr>
          <w:spacing w:val="-15"/>
        </w:rPr>
        <w:t xml:space="preserve"> </w:t>
      </w:r>
      <w:r>
        <w:t>đã</w:t>
      </w:r>
      <w:r>
        <w:rPr>
          <w:spacing w:val="-16"/>
        </w:rPr>
        <w:t xml:space="preserve"> </w:t>
      </w:r>
      <w:r>
        <w:t>khiến</w:t>
      </w:r>
      <w:r>
        <w:rPr>
          <w:spacing w:val="-16"/>
        </w:rPr>
        <w:t xml:space="preserve"> </w:t>
      </w:r>
      <w:r>
        <w:t>cho</w:t>
      </w:r>
      <w:r>
        <w:rPr>
          <w:spacing w:val="-15"/>
        </w:rPr>
        <w:t xml:space="preserve"> </w:t>
      </w:r>
      <w:r>
        <w:t>nhu</w:t>
      </w:r>
      <w:r>
        <w:rPr>
          <w:spacing w:val="-20"/>
        </w:rPr>
        <w:t xml:space="preserve"> </w:t>
      </w:r>
      <w:r>
        <w:t>cầu</w:t>
      </w:r>
      <w:r>
        <w:rPr>
          <w:spacing w:val="-15"/>
        </w:rPr>
        <w:t xml:space="preserve"> </w:t>
      </w:r>
      <w:r>
        <w:t>này</w:t>
      </w:r>
      <w:r>
        <w:rPr>
          <w:spacing w:val="-16"/>
        </w:rPr>
        <w:t xml:space="preserve"> </w:t>
      </w:r>
      <w:r>
        <w:t>khó</w:t>
      </w:r>
      <w:r>
        <w:rPr>
          <w:spacing w:val="-20"/>
        </w:rPr>
        <w:t xml:space="preserve"> </w:t>
      </w:r>
      <w:r>
        <w:t>có</w:t>
      </w:r>
      <w:r>
        <w:rPr>
          <w:spacing w:val="-15"/>
        </w:rPr>
        <w:t xml:space="preserve"> </w:t>
      </w:r>
      <w:r>
        <w:t>thể</w:t>
      </w:r>
      <w:r>
        <w:rPr>
          <w:spacing w:val="-15"/>
        </w:rPr>
        <w:t xml:space="preserve"> </w:t>
      </w:r>
      <w:r>
        <w:t>được</w:t>
      </w:r>
      <w:r>
        <w:rPr>
          <w:spacing w:val="-15"/>
        </w:rPr>
        <w:t xml:space="preserve"> </w:t>
      </w:r>
      <w:r>
        <w:t>thực</w:t>
      </w:r>
      <w:r>
        <w:rPr>
          <w:spacing w:val="-16"/>
        </w:rPr>
        <w:t xml:space="preserve"> </w:t>
      </w:r>
      <w:r>
        <w:t>hiện.</w:t>
      </w:r>
      <w:r>
        <w:rPr>
          <w:spacing w:val="-16"/>
        </w:rPr>
        <w:t xml:space="preserve"> </w:t>
      </w:r>
      <w:r>
        <w:t>Và</w:t>
      </w:r>
      <w:r>
        <w:rPr>
          <w:spacing w:val="-15"/>
        </w:rPr>
        <w:t xml:space="preserve"> </w:t>
      </w:r>
      <w:r>
        <w:t>H&amp;T</w:t>
      </w:r>
      <w:r>
        <w:rPr>
          <w:spacing w:val="-14"/>
        </w:rPr>
        <w:t xml:space="preserve"> </w:t>
      </w:r>
      <w:r>
        <w:t>Restaurant đã</w:t>
      </w:r>
      <w:r>
        <w:rPr>
          <w:spacing w:val="-5"/>
        </w:rPr>
        <w:t xml:space="preserve"> </w:t>
      </w:r>
      <w:r>
        <w:t>được</w:t>
      </w:r>
      <w:r>
        <w:rPr>
          <w:spacing w:val="-6"/>
        </w:rPr>
        <w:t xml:space="preserve"> </w:t>
      </w:r>
      <w:r>
        <w:t>cho</w:t>
      </w:r>
      <w:r>
        <w:rPr>
          <w:spacing w:val="-5"/>
        </w:rPr>
        <w:t xml:space="preserve"> </w:t>
      </w:r>
      <w:r>
        <w:t>ra</w:t>
      </w:r>
      <w:r>
        <w:rPr>
          <w:spacing w:val="-10"/>
        </w:rPr>
        <w:t xml:space="preserve"> </w:t>
      </w:r>
      <w:r>
        <w:t>đời</w:t>
      </w:r>
      <w:r>
        <w:rPr>
          <w:spacing w:val="-5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mục</w:t>
      </w:r>
      <w:r>
        <w:rPr>
          <w:spacing w:val="-11"/>
        </w:rPr>
        <w:t xml:space="preserve"> </w:t>
      </w:r>
      <w:r>
        <w:t>đích</w:t>
      </w:r>
      <w:r>
        <w:rPr>
          <w:spacing w:val="-5"/>
        </w:rPr>
        <w:t xml:space="preserve"> </w:t>
      </w:r>
      <w:r>
        <w:t>mang</w:t>
      </w:r>
      <w:r>
        <w:rPr>
          <w:spacing w:val="-4"/>
        </w:rPr>
        <w:t xml:space="preserve"> </w:t>
      </w:r>
      <w:r>
        <w:t>những</w:t>
      </w:r>
      <w:r>
        <w:rPr>
          <w:spacing w:val="-10"/>
        </w:rPr>
        <w:t xml:space="preserve"> </w:t>
      </w:r>
      <w:r>
        <w:t>món</w:t>
      </w:r>
      <w:r>
        <w:rPr>
          <w:spacing w:val="-5"/>
        </w:rPr>
        <w:t xml:space="preserve"> </w:t>
      </w:r>
      <w:r>
        <w:t>ăn</w:t>
      </w:r>
      <w:r>
        <w:rPr>
          <w:spacing w:val="-5"/>
        </w:rPr>
        <w:t xml:space="preserve"> </w:t>
      </w:r>
      <w:r>
        <w:t>ngon</w:t>
      </w:r>
      <w:r>
        <w:rPr>
          <w:spacing w:val="-4"/>
        </w:rPr>
        <w:t xml:space="preserve"> </w:t>
      </w:r>
      <w:r>
        <w:t>đến</w:t>
      </w:r>
      <w:r>
        <w:rPr>
          <w:spacing w:val="-5"/>
        </w:rPr>
        <w:t xml:space="preserve"> </w:t>
      </w:r>
      <w:r>
        <w:t>tận</w:t>
      </w:r>
      <w:r>
        <w:rPr>
          <w:spacing w:val="-5"/>
        </w:rPr>
        <w:t xml:space="preserve"> </w:t>
      </w:r>
      <w:r>
        <w:t>nhà</w:t>
      </w:r>
      <w:r>
        <w:rPr>
          <w:spacing w:val="-5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từng</w:t>
      </w:r>
      <w:r>
        <w:rPr>
          <w:spacing w:val="-4"/>
        </w:rPr>
        <w:t xml:space="preserve"> </w:t>
      </w:r>
      <w:r>
        <w:t>khách hàng.</w:t>
      </w:r>
    </w:p>
    <w:p>
      <w:pPr>
        <w:pStyle w:val="7"/>
        <w:spacing w:before="9"/>
        <w:rPr>
          <w:sz w:val="27"/>
        </w:rPr>
      </w:pPr>
    </w:p>
    <w:p>
      <w:pPr>
        <w:pStyle w:val="7"/>
        <w:spacing w:line="276" w:lineRule="auto"/>
        <w:ind w:left="540" w:right="851"/>
        <w:jc w:val="both"/>
      </w:pPr>
      <w:r>
        <w:t>Cho đến thời điểm hiện tại đã dần dần hoàn thiện với các chức năng như sau:</w:t>
      </w:r>
    </w:p>
    <w:p>
      <w:pPr>
        <w:pStyle w:val="7"/>
        <w:rPr>
          <w:sz w:val="20"/>
        </w:rPr>
      </w:pPr>
    </w:p>
    <w:p>
      <w:pPr>
        <w:pStyle w:val="7"/>
        <w:rPr>
          <w:sz w:val="12"/>
        </w:rPr>
      </w:pPr>
    </w:p>
    <w:tbl>
      <w:tblPr>
        <w:tblStyle w:val="6"/>
        <w:tblW w:w="4696" w:type="dxa"/>
        <w:tblInd w:w="274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4696" w:type="dxa"/>
            <w:shd w:val="clear" w:color="auto" w:fill="B3B3B3"/>
          </w:tcPr>
          <w:p>
            <w:pPr>
              <w:pStyle w:val="16"/>
              <w:spacing w:before="101"/>
              <w:ind w:left="1681" w:right="1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Chức Năng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Đăng Nhập/Đăng Xuất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Chọn món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Xem Chi tiết món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Giỏ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Tạo bàn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Tìm kiếm món ăn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Thêm món nhanh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4696" w:type="dxa"/>
          </w:tcPr>
          <w:p>
            <w:pPr>
              <w:pStyle w:val="16"/>
              <w:spacing w:before="101" w:line="242" w:lineRule="auto"/>
              <w:ind w:left="100"/>
              <w:rPr>
                <w:sz w:val="24"/>
              </w:rPr>
            </w:pPr>
            <w:r>
              <w:rPr>
                <w:sz w:val="24"/>
              </w:rPr>
              <w:t>Thông báo tình trạng đơn hàng dựa vào mã đơn hàng.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Refresh Menu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696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Đặt Hàng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</w:pPr>
      <w:bookmarkStart w:id="12" w:name="_bookmark6"/>
      <w:bookmarkEnd w:id="12"/>
      <w:bookmarkStart w:id="13" w:name="_bookmark6"/>
      <w:bookmarkEnd w:id="13"/>
      <w:r>
        <w:rPr>
          <w:color w:val="FF0000"/>
        </w:rPr>
        <w:t>Actors và Use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Cases</w:t>
      </w:r>
    </w:p>
    <w:p>
      <w:pPr>
        <w:pStyle w:val="7"/>
        <w:spacing w:before="1"/>
        <w:rPr>
          <w:sz w:val="25"/>
        </w:rPr>
      </w:pPr>
    </w:p>
    <w:p>
      <w:pPr>
        <w:pStyle w:val="15"/>
        <w:numPr>
          <w:ilvl w:val="2"/>
          <w:numId w:val="1"/>
        </w:numPr>
        <w:tabs>
          <w:tab w:val="left" w:pos="1261"/>
        </w:tabs>
        <w:spacing w:before="0" w:after="0" w:line="240" w:lineRule="auto"/>
        <w:ind w:left="1261" w:right="0" w:hanging="721"/>
        <w:jc w:val="left"/>
        <w:rPr>
          <w:color w:val="BB001C"/>
          <w:sz w:val="28"/>
        </w:rPr>
      </w:pPr>
      <w:bookmarkStart w:id="14" w:name="_bookmark7"/>
      <w:bookmarkEnd w:id="14"/>
      <w:bookmarkStart w:id="15" w:name="_bookmark7"/>
      <w:bookmarkEnd w:id="15"/>
      <w:r>
        <w:rPr>
          <w:color w:val="BB001C"/>
          <w:sz w:val="28"/>
        </w:rPr>
        <w:t>Các Use Case</w:t>
      </w:r>
      <w:r>
        <w:rPr>
          <w:color w:val="BB001C"/>
          <w:spacing w:val="-7"/>
          <w:sz w:val="28"/>
        </w:rPr>
        <w:t xml:space="preserve"> </w:t>
      </w:r>
      <w:r>
        <w:rPr>
          <w:color w:val="BB001C"/>
          <w:sz w:val="28"/>
        </w:rPr>
        <w:t>Diagram</w:t>
      </w:r>
    </w:p>
    <w:p>
      <w:pPr>
        <w:pStyle w:val="7"/>
        <w:spacing w:before="5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920115</wp:posOffset>
            </wp:positionH>
            <wp:positionV relativeFrom="paragraph">
              <wp:posOffset>180975</wp:posOffset>
            </wp:positionV>
            <wp:extent cx="5928995" cy="506095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97" cy="506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3"/>
          <w:numId w:val="1"/>
        </w:numPr>
        <w:tabs>
          <w:tab w:val="left" w:pos="4546"/>
        </w:tabs>
        <w:spacing w:before="223" w:after="0" w:line="240" w:lineRule="auto"/>
        <w:ind w:left="4545" w:right="0" w:hanging="361"/>
        <w:jc w:val="left"/>
      </w:pPr>
      <w:r>
        <w:t>Use case Diagram</w:t>
      </w: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9"/>
        </w:rPr>
      </w:pPr>
    </w:p>
    <w:p>
      <w:pPr>
        <w:pStyle w:val="15"/>
        <w:numPr>
          <w:ilvl w:val="2"/>
          <w:numId w:val="1"/>
        </w:numPr>
        <w:tabs>
          <w:tab w:val="left" w:pos="1261"/>
        </w:tabs>
        <w:spacing w:before="0" w:after="0" w:line="240" w:lineRule="auto"/>
        <w:ind w:left="1261" w:right="0" w:hanging="721"/>
        <w:jc w:val="left"/>
        <w:rPr>
          <w:b/>
          <w:color w:val="BB001C"/>
          <w:sz w:val="28"/>
        </w:rPr>
      </w:pPr>
      <w:bookmarkStart w:id="16" w:name="_bookmark8"/>
      <w:bookmarkEnd w:id="16"/>
      <w:bookmarkStart w:id="17" w:name="_bookmark8"/>
      <w:bookmarkEnd w:id="17"/>
      <w:r>
        <w:rPr>
          <w:b/>
          <w:sz w:val="24"/>
        </w:rPr>
        <w:t>Mô tả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Actors</w:t>
      </w:r>
    </w:p>
    <w:p>
      <w:pPr>
        <w:pStyle w:val="7"/>
        <w:spacing w:before="7" w:after="1"/>
        <w:rPr>
          <w:b/>
          <w:sz w:val="23"/>
        </w:rPr>
      </w:pPr>
    </w:p>
    <w:tbl>
      <w:tblPr>
        <w:tblStyle w:val="6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2"/>
        <w:gridCol w:w="2881"/>
        <w:gridCol w:w="70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  <w:shd w:val="clear" w:color="auto" w:fill="F1F1F1"/>
          </w:tcPr>
          <w:p>
            <w:pPr>
              <w:pStyle w:val="16"/>
              <w:ind w:left="114"/>
              <w:rPr>
                <w:b/>
                <w:sz w:val="24"/>
              </w:rPr>
            </w:pPr>
            <w:r>
              <w:rPr>
                <w:b/>
                <w:color w:val="CC0000"/>
                <w:w w:val="99"/>
                <w:sz w:val="24"/>
              </w:rPr>
              <w:t>#</w:t>
            </w:r>
          </w:p>
        </w:tc>
        <w:tc>
          <w:tcPr>
            <w:tcW w:w="2881" w:type="dxa"/>
            <w:shd w:val="clear" w:color="auto" w:fill="F1F1F1"/>
          </w:tcPr>
          <w:p>
            <w:pPr>
              <w:pStyle w:val="16"/>
              <w:ind w:left="110"/>
              <w:rPr>
                <w:b/>
                <w:sz w:val="24"/>
              </w:rPr>
            </w:pPr>
            <w:r>
              <w:rPr>
                <w:b/>
                <w:color w:val="CC0000"/>
                <w:sz w:val="24"/>
              </w:rPr>
              <w:t>Tên Actor</w:t>
            </w:r>
          </w:p>
        </w:tc>
        <w:tc>
          <w:tcPr>
            <w:tcW w:w="7006" w:type="dxa"/>
            <w:shd w:val="clear" w:color="auto" w:fill="F1F1F1"/>
          </w:tcPr>
          <w:p>
            <w:pPr>
              <w:pStyle w:val="16"/>
              <w:ind w:left="111"/>
              <w:rPr>
                <w:b/>
                <w:sz w:val="24"/>
              </w:rPr>
            </w:pPr>
            <w:r>
              <w:rPr>
                <w:b/>
                <w:color w:val="CC0000"/>
                <w:sz w:val="24"/>
              </w:rPr>
              <w:t>Mô tả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881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7006" w:type="dxa"/>
          </w:tcPr>
          <w:p>
            <w:pPr>
              <w:pStyle w:val="16"/>
              <w:ind w:left="111"/>
              <w:rPr>
                <w:sz w:val="24"/>
              </w:rPr>
            </w:pPr>
            <w:r>
              <w:rPr>
                <w:sz w:val="24"/>
              </w:rPr>
              <w:t>Quản lý account, bảo trì hệ thống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2"/>
        <w:gridCol w:w="2881"/>
        <w:gridCol w:w="70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881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7006" w:type="dxa"/>
          </w:tcPr>
          <w:p>
            <w:pPr>
              <w:pStyle w:val="16"/>
              <w:ind w:left="111"/>
              <w:rPr>
                <w:sz w:val="24"/>
              </w:rPr>
            </w:pPr>
            <w:r>
              <w:rPr>
                <w:sz w:val="24"/>
              </w:rPr>
              <w:t>Khách hàng truy cập vào ứng dụng để đặt mua thức ăn, thức</w:t>
            </w:r>
          </w:p>
          <w:p>
            <w:pPr>
              <w:pStyle w:val="16"/>
              <w:spacing w:before="41"/>
              <w:ind w:left="111"/>
              <w:rPr>
                <w:sz w:val="24"/>
              </w:rPr>
            </w:pPr>
            <w:r>
              <w:rPr>
                <w:sz w:val="24"/>
              </w:rPr>
              <w:t>uống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</w:tcPr>
          <w:p>
            <w:pPr>
              <w:pStyle w:val="16"/>
              <w:spacing w:before="1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881" w:type="dxa"/>
          </w:tcPr>
          <w:p>
            <w:pPr>
              <w:pStyle w:val="16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Staff</w:t>
            </w:r>
          </w:p>
        </w:tc>
        <w:tc>
          <w:tcPr>
            <w:tcW w:w="7006" w:type="dxa"/>
          </w:tcPr>
          <w:p>
            <w:pPr>
              <w:pStyle w:val="16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Quản lý update món ăn, nhận order,...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20"/>
        </w:rPr>
      </w:pPr>
    </w:p>
    <w:p>
      <w:pPr>
        <w:pStyle w:val="15"/>
        <w:numPr>
          <w:ilvl w:val="2"/>
          <w:numId w:val="1"/>
        </w:numPr>
        <w:tabs>
          <w:tab w:val="left" w:pos="1261"/>
        </w:tabs>
        <w:spacing w:before="90" w:after="0" w:line="240" w:lineRule="auto"/>
        <w:ind w:left="1261" w:right="0" w:hanging="721"/>
        <w:jc w:val="left"/>
        <w:rPr>
          <w:color w:val="BB001C"/>
          <w:sz w:val="28"/>
        </w:rPr>
      </w:pPr>
      <w:bookmarkStart w:id="18" w:name="_bookmark9"/>
      <w:bookmarkEnd w:id="18"/>
      <w:bookmarkStart w:id="19" w:name="_bookmark9"/>
      <w:bookmarkEnd w:id="19"/>
      <w:r>
        <w:rPr>
          <w:color w:val="BB001C"/>
          <w:sz w:val="28"/>
        </w:rPr>
        <w:t>Mô tả Use</w:t>
      </w:r>
      <w:r>
        <w:rPr>
          <w:color w:val="BB001C"/>
          <w:spacing w:val="-8"/>
          <w:sz w:val="28"/>
        </w:rPr>
        <w:t xml:space="preserve"> </w:t>
      </w:r>
      <w:r>
        <w:rPr>
          <w:color w:val="BB001C"/>
          <w:sz w:val="28"/>
        </w:rPr>
        <w:t>Cases</w:t>
      </w:r>
    </w:p>
    <w:p>
      <w:pPr>
        <w:pStyle w:val="7"/>
        <w:spacing w:before="10"/>
      </w:pPr>
    </w:p>
    <w:tbl>
      <w:tblPr>
        <w:tblStyle w:val="6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2"/>
        <w:gridCol w:w="1047"/>
        <w:gridCol w:w="3135"/>
        <w:gridCol w:w="571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542" w:type="dxa"/>
            <w:shd w:val="clear" w:color="auto" w:fill="F1F1F1"/>
          </w:tcPr>
          <w:p>
            <w:pPr>
              <w:pStyle w:val="16"/>
              <w:ind w:left="114"/>
              <w:rPr>
                <w:b/>
                <w:sz w:val="24"/>
              </w:rPr>
            </w:pPr>
            <w:r>
              <w:rPr>
                <w:b/>
                <w:color w:val="CC0000"/>
                <w:w w:val="99"/>
                <w:sz w:val="24"/>
              </w:rPr>
              <w:t>#</w:t>
            </w:r>
          </w:p>
        </w:tc>
        <w:tc>
          <w:tcPr>
            <w:tcW w:w="1047" w:type="dxa"/>
            <w:shd w:val="clear" w:color="auto" w:fill="F1F1F1"/>
          </w:tcPr>
          <w:p>
            <w:pPr>
              <w:pStyle w:val="16"/>
              <w:ind w:left="110"/>
              <w:rPr>
                <w:b/>
                <w:sz w:val="24"/>
              </w:rPr>
            </w:pPr>
            <w:r>
              <w:rPr>
                <w:b/>
                <w:color w:val="CC0000"/>
                <w:sz w:val="24"/>
              </w:rPr>
              <w:t>Code</w:t>
            </w:r>
          </w:p>
        </w:tc>
        <w:tc>
          <w:tcPr>
            <w:tcW w:w="3135" w:type="dxa"/>
            <w:shd w:val="clear" w:color="auto" w:fill="F1F1F1"/>
          </w:tcPr>
          <w:p>
            <w:pPr>
              <w:pStyle w:val="16"/>
              <w:ind w:left="115"/>
              <w:rPr>
                <w:b/>
                <w:sz w:val="24"/>
              </w:rPr>
            </w:pPr>
            <w:r>
              <w:rPr>
                <w:b/>
                <w:color w:val="CC0000"/>
                <w:sz w:val="24"/>
              </w:rPr>
              <w:t>Name</w:t>
            </w:r>
          </w:p>
        </w:tc>
        <w:tc>
          <w:tcPr>
            <w:tcW w:w="5719" w:type="dxa"/>
            <w:shd w:val="clear" w:color="auto" w:fill="F1F1F1"/>
          </w:tcPr>
          <w:p>
            <w:pPr>
              <w:pStyle w:val="16"/>
              <w:ind w:left="116"/>
              <w:rPr>
                <w:b/>
                <w:sz w:val="24"/>
              </w:rPr>
            </w:pPr>
            <w:r>
              <w:rPr>
                <w:b/>
                <w:color w:val="CC0000"/>
                <w:sz w:val="24"/>
              </w:rPr>
              <w:t>Brief 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047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UC01</w:t>
            </w:r>
          </w:p>
        </w:tc>
        <w:tc>
          <w:tcPr>
            <w:tcW w:w="3135" w:type="dxa"/>
          </w:tcPr>
          <w:p>
            <w:pPr>
              <w:pStyle w:val="16"/>
              <w:ind w:left="115"/>
              <w:rPr>
                <w:sz w:val="24"/>
              </w:rPr>
            </w:pPr>
            <w:r>
              <w:rPr>
                <w:sz w:val="24"/>
              </w:rPr>
              <w:t>Sign In</w:t>
            </w:r>
          </w:p>
        </w:tc>
        <w:tc>
          <w:tcPr>
            <w:tcW w:w="5719" w:type="dxa"/>
          </w:tcPr>
          <w:p>
            <w:pPr>
              <w:pStyle w:val="16"/>
              <w:ind w:left="116"/>
              <w:rPr>
                <w:sz w:val="24"/>
              </w:rPr>
            </w:pPr>
            <w:r>
              <w:rPr>
                <w:sz w:val="24"/>
              </w:rPr>
              <w:t>Cho phép khách hàng đăng nhập vào hệ thống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47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UC02</w:t>
            </w:r>
          </w:p>
        </w:tc>
        <w:tc>
          <w:tcPr>
            <w:tcW w:w="3135" w:type="dxa"/>
          </w:tcPr>
          <w:p>
            <w:pPr>
              <w:pStyle w:val="16"/>
              <w:ind w:left="115"/>
              <w:rPr>
                <w:sz w:val="24"/>
              </w:rPr>
            </w:pPr>
            <w:r>
              <w:rPr>
                <w:sz w:val="24"/>
              </w:rPr>
              <w:t>Sign Up</w:t>
            </w:r>
          </w:p>
        </w:tc>
        <w:tc>
          <w:tcPr>
            <w:tcW w:w="5719" w:type="dxa"/>
          </w:tcPr>
          <w:p>
            <w:pPr>
              <w:pStyle w:val="16"/>
              <w:ind w:left="116"/>
              <w:rPr>
                <w:sz w:val="24"/>
              </w:rPr>
            </w:pPr>
            <w:r>
              <w:rPr>
                <w:sz w:val="24"/>
              </w:rPr>
              <w:t>Cho phép khách hàng đăng ký để sử dụng hệ thống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047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UC03</w:t>
            </w:r>
          </w:p>
        </w:tc>
        <w:tc>
          <w:tcPr>
            <w:tcW w:w="3135" w:type="dxa"/>
          </w:tcPr>
          <w:p>
            <w:pPr>
              <w:pStyle w:val="16"/>
              <w:ind w:left="115"/>
              <w:rPr>
                <w:sz w:val="24"/>
              </w:rPr>
            </w:pPr>
            <w:r>
              <w:rPr>
                <w:sz w:val="24"/>
              </w:rPr>
              <w:t>Search On Menu List</w:t>
            </w:r>
          </w:p>
        </w:tc>
        <w:tc>
          <w:tcPr>
            <w:tcW w:w="5719" w:type="dxa"/>
          </w:tcPr>
          <w:p>
            <w:pPr>
              <w:pStyle w:val="16"/>
              <w:ind w:left="116"/>
              <w:rPr>
                <w:sz w:val="24"/>
              </w:rPr>
            </w:pPr>
            <w:r>
              <w:rPr>
                <w:sz w:val="24"/>
              </w:rPr>
              <w:t>Cho phép khách hàng tìm kiếm món ăn có trong</w:t>
            </w:r>
          </w:p>
          <w:p>
            <w:pPr>
              <w:pStyle w:val="16"/>
              <w:spacing w:before="41"/>
              <w:ind w:left="116"/>
              <w:rPr>
                <w:sz w:val="24"/>
              </w:rPr>
            </w:pPr>
            <w:r>
              <w:rPr>
                <w:sz w:val="24"/>
              </w:rPr>
              <w:t>Menu List của nhà hàng.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47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UC04</w:t>
            </w:r>
          </w:p>
        </w:tc>
        <w:tc>
          <w:tcPr>
            <w:tcW w:w="3135" w:type="dxa"/>
          </w:tcPr>
          <w:p>
            <w:pPr>
              <w:pStyle w:val="16"/>
              <w:ind w:left="115"/>
              <w:rPr>
                <w:sz w:val="24"/>
              </w:rPr>
            </w:pPr>
            <w:r>
              <w:rPr>
                <w:sz w:val="24"/>
              </w:rPr>
              <w:t>Search On Menu Items List</w:t>
            </w:r>
          </w:p>
        </w:tc>
        <w:tc>
          <w:tcPr>
            <w:tcW w:w="5719" w:type="dxa"/>
          </w:tcPr>
          <w:p>
            <w:pPr>
              <w:pStyle w:val="16"/>
              <w:ind w:left="116"/>
              <w:rPr>
                <w:sz w:val="24"/>
              </w:rPr>
            </w:pPr>
            <w:r>
              <w:rPr>
                <w:sz w:val="24"/>
              </w:rPr>
              <w:t>Cho phép khách hàng tìm kiếm món ăn có trong</w:t>
            </w:r>
          </w:p>
          <w:p>
            <w:pPr>
              <w:pStyle w:val="16"/>
              <w:spacing w:before="41"/>
              <w:ind w:left="116"/>
              <w:rPr>
                <w:sz w:val="24"/>
              </w:rPr>
            </w:pPr>
            <w:r>
              <w:rPr>
                <w:sz w:val="24"/>
              </w:rPr>
              <w:t>Menu Items.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047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UC05</w:t>
            </w:r>
          </w:p>
        </w:tc>
        <w:tc>
          <w:tcPr>
            <w:tcW w:w="3135" w:type="dxa"/>
          </w:tcPr>
          <w:p>
            <w:pPr>
              <w:pStyle w:val="16"/>
              <w:ind w:left="115"/>
              <w:rPr>
                <w:sz w:val="24"/>
              </w:rPr>
            </w:pPr>
            <w:r>
              <w:rPr>
                <w:sz w:val="24"/>
              </w:rPr>
              <w:t>Add to Cart</w:t>
            </w:r>
          </w:p>
        </w:tc>
        <w:tc>
          <w:tcPr>
            <w:tcW w:w="5719" w:type="dxa"/>
          </w:tcPr>
          <w:p>
            <w:pPr>
              <w:pStyle w:val="16"/>
              <w:ind w:left="116"/>
              <w:rPr>
                <w:sz w:val="24"/>
              </w:rPr>
            </w:pPr>
            <w:r>
              <w:rPr>
                <w:sz w:val="24"/>
              </w:rPr>
              <w:t>Cho phép khách hàng thêm món ăn vào giỏ hàng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542" w:type="dxa"/>
          </w:tcPr>
          <w:p>
            <w:pPr>
              <w:pStyle w:val="16"/>
              <w:ind w:left="114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047" w:type="dxa"/>
          </w:tcPr>
          <w:p>
            <w:pPr>
              <w:pStyle w:val="16"/>
              <w:ind w:left="110"/>
              <w:rPr>
                <w:sz w:val="24"/>
              </w:rPr>
            </w:pPr>
            <w:r>
              <w:rPr>
                <w:sz w:val="24"/>
              </w:rPr>
              <w:t>UC06</w:t>
            </w:r>
          </w:p>
        </w:tc>
        <w:tc>
          <w:tcPr>
            <w:tcW w:w="3135" w:type="dxa"/>
          </w:tcPr>
          <w:p>
            <w:pPr>
              <w:pStyle w:val="16"/>
              <w:ind w:left="115"/>
              <w:rPr>
                <w:sz w:val="24"/>
              </w:rPr>
            </w:pPr>
            <w:r>
              <w:rPr>
                <w:sz w:val="24"/>
              </w:rPr>
              <w:t>Submit Cart</w:t>
            </w:r>
          </w:p>
        </w:tc>
        <w:tc>
          <w:tcPr>
            <w:tcW w:w="5719" w:type="dxa"/>
          </w:tcPr>
          <w:p>
            <w:pPr>
              <w:pStyle w:val="16"/>
              <w:ind w:left="116"/>
              <w:rPr>
                <w:sz w:val="24"/>
              </w:rPr>
            </w:pPr>
            <w:r>
              <w:rPr>
                <w:sz w:val="24"/>
              </w:rPr>
              <w:t>Cho phép khách hàng Submit để order món</w:t>
            </w:r>
          </w:p>
        </w:tc>
      </w:tr>
    </w:tbl>
    <w:p>
      <w:pPr>
        <w:spacing w:before="115"/>
        <w:ind w:left="0" w:right="318" w:firstLine="0"/>
        <w:jc w:val="center"/>
        <w:rPr>
          <w:b/>
          <w:sz w:val="24"/>
        </w:rPr>
      </w:pPr>
      <w:r>
        <w:rPr>
          <w:b/>
          <w:sz w:val="24"/>
        </w:rPr>
        <w:t>Table 3: Use Case List</w:t>
      </w:r>
    </w:p>
    <w:p>
      <w:pPr>
        <w:spacing w:after="0"/>
        <w:jc w:val="center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20"/>
        </w:rPr>
      </w:pPr>
    </w:p>
    <w:p>
      <w:pPr>
        <w:pStyle w:val="15"/>
        <w:numPr>
          <w:ilvl w:val="0"/>
          <w:numId w:val="1"/>
        </w:numPr>
        <w:tabs>
          <w:tab w:val="left" w:pos="992"/>
        </w:tabs>
        <w:spacing w:before="91" w:after="0" w:line="240" w:lineRule="auto"/>
        <w:ind w:left="991" w:right="0" w:hanging="452"/>
        <w:jc w:val="left"/>
        <w:rPr>
          <w:sz w:val="32"/>
        </w:rPr>
      </w:pPr>
      <w:bookmarkStart w:id="20" w:name="_bookmark10"/>
      <w:bookmarkEnd w:id="20"/>
      <w:bookmarkStart w:id="21" w:name="_bookmark10"/>
      <w:bookmarkEnd w:id="21"/>
      <w:r>
        <w:rPr>
          <w:color w:val="FF0000"/>
          <w:sz w:val="32"/>
        </w:rPr>
        <w:t>Yêu cầu chức</w:t>
      </w:r>
      <w:r>
        <w:rPr>
          <w:color w:val="FF0000"/>
          <w:spacing w:val="-9"/>
          <w:sz w:val="32"/>
        </w:rPr>
        <w:t xml:space="preserve"> </w:t>
      </w:r>
      <w:r>
        <w:rPr>
          <w:color w:val="FF0000"/>
          <w:sz w:val="32"/>
        </w:rPr>
        <w:t>năng</w:t>
      </w: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1" w:after="0" w:line="240" w:lineRule="auto"/>
        <w:ind w:left="1261" w:right="0" w:hanging="721"/>
        <w:jc w:val="left"/>
        <w:rPr>
          <w:sz w:val="28"/>
        </w:rPr>
      </w:pPr>
      <w:bookmarkStart w:id="22" w:name="_bookmark11"/>
      <w:bookmarkEnd w:id="22"/>
      <w:bookmarkStart w:id="23" w:name="_bookmark11"/>
      <w:bookmarkEnd w:id="23"/>
      <w:r>
        <w:rPr>
          <w:color w:val="FF0000"/>
          <w:sz w:val="28"/>
        </w:rPr>
        <w:t>UC01: Sign</w:t>
      </w:r>
      <w:r>
        <w:rPr>
          <w:color w:val="FF0000"/>
          <w:spacing w:val="3"/>
          <w:sz w:val="28"/>
        </w:rPr>
        <w:t xml:space="preserve"> </w:t>
      </w:r>
      <w:r>
        <w:rPr>
          <w:color w:val="FF0000"/>
          <w:sz w:val="28"/>
        </w:rPr>
        <w:t>In</w:t>
      </w:r>
    </w:p>
    <w:p>
      <w:pPr>
        <w:pStyle w:val="7"/>
        <w:spacing w:before="6"/>
        <w:rPr>
          <w:sz w:val="21"/>
        </w:rPr>
      </w:pPr>
    </w:p>
    <w:p>
      <w:pPr>
        <w:pStyle w:val="4"/>
        <w:spacing w:before="261"/>
        <w:ind w:left="0" w:right="319"/>
        <w:jc w:val="center"/>
      </w:pPr>
      <w:bookmarkStart w:id="24" w:name="_bookmark12"/>
      <w:bookmarkEnd w:id="24"/>
      <w:r>
        <w:t>SC01</w:t>
      </w:r>
    </w:p>
    <w:p>
      <w:pPr>
        <w:spacing w:after="0"/>
        <w:jc w:val="center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8"/>
        </w:rPr>
      </w:pPr>
    </w:p>
    <w:p>
      <w:pPr>
        <w:pStyle w:val="7"/>
        <w:ind w:left="3169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3070860" cy="6393180"/>
            <wp:effectExtent l="0" t="0" r="7620" b="7620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"/>
        <w:rPr>
          <w:b/>
          <w:sz w:val="16"/>
        </w:rPr>
      </w:pPr>
    </w:p>
    <w:p>
      <w:pPr>
        <w:pStyle w:val="4"/>
        <w:spacing w:before="93"/>
        <w:ind w:left="0" w:right="319"/>
        <w:jc w:val="center"/>
      </w:pPr>
      <w:bookmarkStart w:id="25" w:name="_bookmark13"/>
      <w:bookmarkEnd w:id="25"/>
      <w:r>
        <w:t>SC02</w:t>
      </w:r>
    </w:p>
    <w:p>
      <w:pPr>
        <w:pStyle w:val="7"/>
        <w:spacing w:before="6"/>
        <w:rPr>
          <w:b/>
        </w:rPr>
      </w:pPr>
    </w:p>
    <w:p>
      <w:pPr>
        <w:spacing w:before="0"/>
        <w:ind w:left="0" w:right="314" w:firstLine="0"/>
        <w:jc w:val="center"/>
        <w:rPr>
          <w:sz w:val="32"/>
        </w:rPr>
      </w:pPr>
      <w:r>
        <w:rPr>
          <w:color w:val="FF0000"/>
          <w:sz w:val="32"/>
        </w:rPr>
        <w:t>(Login Screen)</w:t>
      </w:r>
    </w:p>
    <w:p>
      <w:pPr>
        <w:pStyle w:val="7"/>
        <w:spacing w:before="5"/>
        <w:rPr>
          <w:sz w:val="17"/>
        </w:rPr>
      </w:pPr>
    </w:p>
    <w:p>
      <w:pPr>
        <w:pStyle w:val="4"/>
      </w:pPr>
      <w:bookmarkStart w:id="26" w:name="_bookmark14"/>
      <w:bookmarkEnd w:id="26"/>
      <w:r>
        <w:t>Use Case Description</w:t>
      </w:r>
    </w:p>
    <w:p>
      <w:pPr>
        <w:pStyle w:val="7"/>
        <w:spacing w:before="5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8"/>
              <w:rPr>
                <w:b/>
                <w:sz w:val="26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Use case name:</w:t>
            </w:r>
          </w:p>
        </w:tc>
        <w:tc>
          <w:tcPr>
            <w:tcW w:w="6535" w:type="dxa"/>
          </w:tcPr>
          <w:p>
            <w:pPr>
              <w:pStyle w:val="16"/>
              <w:spacing w:before="101" w:line="276" w:lineRule="auto"/>
              <w:ind w:left="100" w:right="5100"/>
              <w:rPr>
                <w:sz w:val="24"/>
              </w:rPr>
            </w:pPr>
            <w:r>
              <w:rPr>
                <w:sz w:val="24"/>
              </w:rPr>
              <w:t>Sign In (đăng nhập)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1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3"/>
              <w:rPr>
                <w:b/>
                <w:sz w:val="26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Use case ID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1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UC01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757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216"/>
              <w:ind w:left="100"/>
              <w:rPr>
                <w:sz w:val="24"/>
              </w:rPr>
            </w:pPr>
            <w:r>
              <w:rPr>
                <w:sz w:val="24"/>
              </w:rPr>
              <w:t>Actor(s):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2492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spacing w:before="2"/>
              <w:rPr>
                <w:b/>
                <w:sz w:val="34"/>
              </w:rPr>
            </w:pPr>
          </w:p>
          <w:p>
            <w:pPr>
              <w:pStyle w:val="16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Description:</w:t>
            </w:r>
          </w:p>
        </w:tc>
        <w:tc>
          <w:tcPr>
            <w:tcW w:w="653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spacing w:before="96" w:line="280" w:lineRule="auto"/>
              <w:ind w:left="100" w:right="122"/>
              <w:rPr>
                <w:sz w:val="24"/>
              </w:rPr>
            </w:pPr>
            <w:r>
              <w:rPr>
                <w:sz w:val="24"/>
              </w:rPr>
              <w:t>Là khách hàng cần phải Đăng nhập để sử dụng chức năng của ứng dụng.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752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spacing w:before="216"/>
              <w:ind w:left="100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Khách hàng thực hiện đăng nhập, nhấn vào nút Sign In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8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6"/>
              <w:rPr>
                <w:b/>
                <w:sz w:val="24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Pre-Condition(s):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3"/>
              </w:numPr>
              <w:tabs>
                <w:tab w:val="left" w:pos="822"/>
              </w:tabs>
              <w:spacing w:before="9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Tài khoản khách hàng đã được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cấp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822"/>
              </w:tabs>
              <w:spacing w:before="24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Tài khoản khách hàng đã được xác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minh</w:t>
            </w:r>
          </w:p>
          <w:p>
            <w:pPr>
              <w:pStyle w:val="16"/>
              <w:numPr>
                <w:ilvl w:val="0"/>
                <w:numId w:val="3"/>
              </w:numPr>
              <w:tabs>
                <w:tab w:val="left" w:pos="822"/>
              </w:tabs>
              <w:spacing w:before="2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Thiết bị cần kết nối vào internet khi đăng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nhập.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4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10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Post-Condition(s):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4"/>
              </w:numPr>
              <w:tabs>
                <w:tab w:val="left" w:pos="822"/>
              </w:tabs>
              <w:spacing w:before="9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Người dùng đăng nhập thành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công</w:t>
            </w:r>
          </w:p>
          <w:p>
            <w:pPr>
              <w:pStyle w:val="16"/>
              <w:numPr>
                <w:ilvl w:val="0"/>
                <w:numId w:val="4"/>
              </w:numPr>
              <w:tabs>
                <w:tab w:val="left" w:pos="822"/>
              </w:tabs>
              <w:spacing w:before="24" w:after="0" w:line="256" w:lineRule="auto"/>
              <w:ind w:left="821" w:right="701" w:hanging="361"/>
              <w:jc w:val="left"/>
              <w:rPr>
                <w:sz w:val="24"/>
              </w:rPr>
            </w:pPr>
            <w:r>
              <w:rPr>
                <w:sz w:val="24"/>
              </w:rPr>
              <w:t>Sẽ xuất hiện thông báo đăng nhập thành công. (</w:t>
            </w:r>
            <w:r>
              <w:rPr>
                <w:b/>
                <w:sz w:val="24"/>
              </w:rPr>
              <w:t>SC01</w:t>
            </w:r>
            <w:r>
              <w:rPr>
                <w:sz w:val="24"/>
              </w:rPr>
              <w:t>)</w:t>
            </w:r>
          </w:p>
          <w:p>
            <w:pPr>
              <w:pStyle w:val="16"/>
              <w:numPr>
                <w:ilvl w:val="0"/>
                <w:numId w:val="4"/>
              </w:numPr>
              <w:tabs>
                <w:tab w:val="left" w:pos="822"/>
              </w:tabs>
              <w:spacing w:before="22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Hiển thị màn hình giao diện chức năng.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SC02</w:t>
            </w:r>
            <w:r>
              <w:rPr>
                <w:sz w:val="24"/>
              </w:rPr>
              <w:t>)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1"/>
        </w:rPr>
      </w:pPr>
    </w:p>
    <w:p>
      <w:pPr>
        <w:spacing w:before="92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Activities</w:t>
      </w:r>
    </w:p>
    <w:p>
      <w:pPr>
        <w:pStyle w:val="7"/>
        <w:spacing w:before="9"/>
        <w:rPr>
          <w:b/>
        </w:rPr>
      </w:pPr>
    </w:p>
    <w:tbl>
      <w:tblPr>
        <w:tblStyle w:val="6"/>
        <w:tblW w:w="0" w:type="auto"/>
        <w:tblInd w:w="7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550"/>
        <w:gridCol w:w="355"/>
        <w:gridCol w:w="576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2" w:hRule="atLeast"/>
        </w:trPr>
        <w:tc>
          <w:tcPr>
            <w:tcW w:w="2906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ind w:left="1119" w:right="1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121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ind w:left="2613" w:right="25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 w:hRule="atLeast"/>
        </w:trPr>
        <w:tc>
          <w:tcPr>
            <w:tcW w:w="9027" w:type="dxa"/>
            <w:gridSpan w:val="4"/>
            <w:shd w:val="clear" w:color="auto" w:fill="8EAADB"/>
          </w:tcPr>
          <w:p>
            <w:pPr>
              <w:pStyle w:val="16"/>
              <w:spacing w:before="5"/>
              <w:rPr>
                <w:b/>
                <w:sz w:val="38"/>
              </w:rPr>
            </w:pPr>
          </w:p>
          <w:p>
            <w:pPr>
              <w:pStyle w:val="1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Main Flow: Đăng nhập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5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550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spacing w:line="276" w:lineRule="auto"/>
              <w:ind w:left="100" w:right="248"/>
              <w:rPr>
                <w:sz w:val="24"/>
              </w:rPr>
            </w:pPr>
            <w:r>
              <w:rPr>
                <w:sz w:val="24"/>
              </w:rPr>
              <w:t>Nhập thông tin đăng nhập (</w:t>
            </w:r>
            <w:r>
              <w:rPr>
                <w:b/>
                <w:sz w:val="24"/>
              </w:rPr>
              <w:t>SC02</w:t>
            </w:r>
            <w:r>
              <w:rPr>
                <w:sz w:val="24"/>
              </w:rPr>
              <w:t>)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5" w:hRule="atLeast"/>
        </w:trPr>
        <w:tc>
          <w:tcPr>
            <w:tcW w:w="35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550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tabs>
                <w:tab w:val="left" w:pos="929"/>
                <w:tab w:val="left" w:pos="1519"/>
                <w:tab w:val="left" w:pos="2248"/>
              </w:tabs>
              <w:spacing w:line="276" w:lineRule="auto"/>
              <w:ind w:left="100" w:right="80"/>
              <w:rPr>
                <w:sz w:val="24"/>
              </w:rPr>
            </w:pPr>
            <w:r>
              <w:rPr>
                <w:sz w:val="24"/>
              </w:rPr>
              <w:t>Nhấn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nút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Sign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In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SC02</w:t>
            </w:r>
            <w:r>
              <w:rPr>
                <w:sz w:val="24"/>
              </w:rPr>
              <w:t>)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766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Validation xác thực tài khoản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576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Cho phép người dùng truy cập ứng dụng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8"/>
        </w:rPr>
      </w:pPr>
    </w:p>
    <w:tbl>
      <w:tblPr>
        <w:tblStyle w:val="6"/>
        <w:tblW w:w="0" w:type="auto"/>
        <w:tblInd w:w="7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550"/>
        <w:gridCol w:w="355"/>
        <w:gridCol w:w="576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5" w:hRule="atLeast"/>
        </w:trPr>
        <w:tc>
          <w:tcPr>
            <w:tcW w:w="356" w:type="dxa"/>
            <w:tcBorders>
              <w:top w:val="nil"/>
            </w:tcBorders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  <w:tcBorders>
              <w:top w:val="nil"/>
            </w:tcBorders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>
            <w:pPr>
              <w:pStyle w:val="16"/>
              <w:spacing w:before="3"/>
              <w:rPr>
                <w:b/>
                <w:sz w:val="29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5766" w:type="dxa"/>
            <w:tcBorders>
              <w:top w:val="nil"/>
            </w:tcBorders>
          </w:tcPr>
          <w:p>
            <w:pPr>
              <w:pStyle w:val="16"/>
              <w:spacing w:before="3"/>
              <w:rPr>
                <w:b/>
                <w:sz w:val="29"/>
              </w:rPr>
            </w:pPr>
          </w:p>
          <w:p>
            <w:pPr>
              <w:pStyle w:val="16"/>
              <w:spacing w:line="276" w:lineRule="auto"/>
              <w:ind w:left="100"/>
              <w:rPr>
                <w:sz w:val="24"/>
              </w:rPr>
            </w:pPr>
            <w:r>
              <w:rPr>
                <w:sz w:val="24"/>
              </w:rPr>
              <w:t>Hiển thị thông báo đăng nhập thành công lên màn hình (</w:t>
            </w:r>
            <w:r>
              <w:rPr>
                <w:b/>
                <w:sz w:val="24"/>
              </w:rPr>
              <w:t>SC01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5766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Đưa người dùng vào màn hình chính của ứng dụng</w:t>
            </w:r>
          </w:p>
        </w:tc>
      </w:tr>
    </w:tbl>
    <w:p>
      <w:pPr>
        <w:pStyle w:val="7"/>
        <w:spacing w:before="10"/>
        <w:rPr>
          <w:b/>
          <w:sz w:val="12"/>
        </w:rPr>
      </w:pPr>
    </w:p>
    <w:p>
      <w:pPr>
        <w:spacing w:before="92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System Message</w:t>
      </w:r>
    </w:p>
    <w:p>
      <w:pPr>
        <w:pStyle w:val="7"/>
        <w:spacing w:before="4" w:after="1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47"/>
        <w:gridCol w:w="68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101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MS01</w:t>
            </w:r>
          </w:p>
        </w:tc>
        <w:tc>
          <w:tcPr>
            <w:tcW w:w="6886" w:type="dxa"/>
          </w:tcPr>
          <w:p>
            <w:pPr>
              <w:pStyle w:val="16"/>
              <w:spacing w:before="101"/>
              <w:ind w:left="1141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 in successfully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MS02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8" w:right="10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Wrong password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MS03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4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 not exist in our system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left="702" w:right="6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MS04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8" w:right="1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internet connection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left="702" w:right="6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MS05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8" w:right="1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Please fill in the blank !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0"/>
        </w:rPr>
      </w:pPr>
    </w:p>
    <w:p>
      <w:pPr>
        <w:pStyle w:val="4"/>
      </w:pPr>
      <w:bookmarkStart w:id="27" w:name="_bookmark15"/>
      <w:bookmarkEnd w:id="27"/>
      <w:r>
        <w:t>Activity Diagram</w:t>
      </w:r>
    </w:p>
    <w:p>
      <w:pPr>
        <w:pStyle w:val="7"/>
        <w:spacing w:before="11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1309370</wp:posOffset>
            </wp:positionH>
            <wp:positionV relativeFrom="paragraph">
              <wp:posOffset>177800</wp:posOffset>
            </wp:positionV>
            <wp:extent cx="5102225" cy="6044565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449" cy="604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644525</wp:posOffset>
            </wp:positionH>
            <wp:positionV relativeFrom="paragraph">
              <wp:posOffset>311150</wp:posOffset>
            </wp:positionV>
            <wp:extent cx="5892165" cy="401574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04" cy="401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bookmark16"/>
      <w:bookmarkEnd w:id="28"/>
      <w:r>
        <w:t>Sequence Diagram</w:t>
      </w:r>
    </w:p>
    <w:p>
      <w:pPr>
        <w:spacing w:after="0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  <w:rPr>
          <w:sz w:val="28"/>
        </w:rPr>
      </w:pPr>
      <w:bookmarkStart w:id="29" w:name="_bookmark17"/>
      <w:bookmarkEnd w:id="29"/>
      <w:bookmarkStart w:id="30" w:name="_bookmark17"/>
      <w:bookmarkEnd w:id="30"/>
      <w:r>
        <w:rPr>
          <w:color w:val="FF0000"/>
          <w:sz w:val="28"/>
        </w:rPr>
        <w:t>UC02: Sign</w:t>
      </w:r>
      <w:r>
        <w:rPr>
          <w:color w:val="FF0000"/>
          <w:spacing w:val="3"/>
          <w:sz w:val="28"/>
        </w:rPr>
        <w:t xml:space="preserve"> </w:t>
      </w:r>
      <w:r>
        <w:rPr>
          <w:color w:val="FF0000"/>
          <w:sz w:val="28"/>
        </w:rPr>
        <w:t>Up</w:t>
      </w:r>
    </w:p>
    <w:p>
      <w:pPr>
        <w:pStyle w:val="15"/>
        <w:numPr>
          <w:ilvl w:val="0"/>
          <w:numId w:val="0"/>
        </w:numPr>
        <w:tabs>
          <w:tab w:val="left" w:pos="1260"/>
          <w:tab w:val="left" w:pos="1261"/>
        </w:tabs>
        <w:spacing w:before="89" w:after="0" w:line="240" w:lineRule="auto"/>
        <w:ind w:right="0" w:rightChars="0"/>
        <w:jc w:val="left"/>
        <w:rPr>
          <w:sz w:val="28"/>
        </w:rPr>
      </w:pPr>
    </w:p>
    <w:p>
      <w:pPr>
        <w:pStyle w:val="7"/>
        <w:spacing w:before="4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3116580" cy="6446520"/>
            <wp:effectExtent l="0" t="0" r="7620" b="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val="en-US"/>
        </w:rPr>
        <w:drawing>
          <wp:inline distT="0" distB="0" distL="114300" distR="114300">
            <wp:extent cx="3116580" cy="6545580"/>
            <wp:effectExtent l="0" t="0" r="7620" b="762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5"/>
        </w:rPr>
      </w:pPr>
    </w:p>
    <w:p>
      <w:pPr>
        <w:pStyle w:val="4"/>
        <w:tabs>
          <w:tab w:val="left" w:pos="4206"/>
        </w:tabs>
        <w:spacing w:before="0"/>
        <w:ind w:left="0" w:right="416"/>
        <w:jc w:val="center"/>
      </w:pPr>
      <w:bookmarkStart w:id="31" w:name="_bookmark18"/>
      <w:bookmarkEnd w:id="31"/>
      <w:r>
        <w:t>SC03</w:t>
      </w:r>
      <w:r>
        <w:tab/>
      </w:r>
      <w:r>
        <w:t>SC04</w:t>
      </w:r>
    </w:p>
    <w:p>
      <w:pPr>
        <w:spacing w:after="0"/>
        <w:jc w:val="center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8"/>
        </w:rPr>
      </w:pPr>
    </w:p>
    <w:p>
      <w:pPr>
        <w:pStyle w:val="7"/>
        <w:ind w:left="113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3093720" cy="6492240"/>
            <wp:effectExtent l="0" t="0" r="0" b="0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US"/>
        </w:rPr>
        <w:drawing>
          <wp:inline distT="0" distB="0" distL="114300" distR="114300">
            <wp:extent cx="3131820" cy="6461760"/>
            <wp:effectExtent l="0" t="0" r="7620" b="0"/>
            <wp:docPr id="6" name="Picture 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b/>
          <w:sz w:val="19"/>
        </w:rPr>
      </w:pPr>
    </w:p>
    <w:p>
      <w:pPr>
        <w:pStyle w:val="4"/>
        <w:tabs>
          <w:tab w:val="left" w:pos="4138"/>
        </w:tabs>
        <w:ind w:left="0" w:right="348"/>
        <w:jc w:val="center"/>
      </w:pPr>
      <w:bookmarkStart w:id="32" w:name="_bookmark19"/>
      <w:bookmarkEnd w:id="32"/>
      <w:r>
        <w:t>SC05</w:t>
      </w:r>
      <w:r>
        <w:tab/>
      </w:r>
      <w:r>
        <w:t>SC06</w:t>
      </w:r>
    </w:p>
    <w:p>
      <w:pPr>
        <w:pStyle w:val="7"/>
        <w:spacing w:before="5"/>
        <w:rPr>
          <w:b/>
        </w:rPr>
      </w:pPr>
    </w:p>
    <w:p>
      <w:pPr>
        <w:pStyle w:val="4"/>
        <w:spacing w:before="0"/>
      </w:pPr>
      <w:bookmarkStart w:id="33" w:name="_bookmark20"/>
      <w:bookmarkEnd w:id="33"/>
      <w:r>
        <w:t>Use Case Description</w:t>
      </w:r>
    </w:p>
    <w:p>
      <w:pPr>
        <w:pStyle w:val="7"/>
        <w:spacing w:before="4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4"/>
              <w:rPr>
                <w:b/>
                <w:sz w:val="26"/>
              </w:rPr>
            </w:pPr>
          </w:p>
          <w:p>
            <w:pPr>
              <w:pStyle w:val="16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Use case name:</w:t>
            </w:r>
          </w:p>
        </w:tc>
        <w:tc>
          <w:tcPr>
            <w:tcW w:w="6535" w:type="dxa"/>
          </w:tcPr>
          <w:p>
            <w:pPr>
              <w:pStyle w:val="16"/>
              <w:spacing w:before="101" w:line="276" w:lineRule="auto"/>
              <w:ind w:left="2765" w:right="2747" w:hanging="4"/>
              <w:jc w:val="center"/>
              <w:rPr>
                <w:sz w:val="24"/>
              </w:rPr>
            </w:pPr>
            <w:r>
              <w:rPr>
                <w:sz w:val="24"/>
              </w:rPr>
              <w:t>Sign Up (đăng ký)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0"/>
              <w:rPr>
                <w:b/>
                <w:sz w:val="25"/>
              </w:rPr>
            </w:pPr>
          </w:p>
          <w:p>
            <w:pPr>
              <w:pStyle w:val="16"/>
              <w:ind w:left="268" w:right="240"/>
              <w:jc w:val="center"/>
              <w:rPr>
                <w:sz w:val="24"/>
              </w:rPr>
            </w:pPr>
            <w:r>
              <w:rPr>
                <w:sz w:val="24"/>
              </w:rPr>
              <w:t>Use case ID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5" w:right="2102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UC02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216"/>
              <w:ind w:left="264" w:right="242"/>
              <w:jc w:val="center"/>
              <w:rPr>
                <w:sz w:val="24"/>
              </w:rPr>
            </w:pPr>
            <w:r>
              <w:rPr>
                <w:sz w:val="24"/>
              </w:rPr>
              <w:t>Actor(s):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8" w:right="2097"/>
              <w:jc w:val="center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9"/>
              <w:rPr>
                <w:b/>
                <w:sz w:val="33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Description:</w:t>
            </w:r>
          </w:p>
        </w:tc>
        <w:tc>
          <w:tcPr>
            <w:tcW w:w="6535" w:type="dxa"/>
          </w:tcPr>
          <w:p>
            <w:pPr>
              <w:pStyle w:val="16"/>
              <w:spacing w:before="96" w:line="276" w:lineRule="auto"/>
              <w:ind w:left="100"/>
              <w:rPr>
                <w:sz w:val="24"/>
              </w:rPr>
            </w:pPr>
            <w:r>
              <w:rPr>
                <w:sz w:val="24"/>
              </w:rPr>
              <w:t>Là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khách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hàng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cần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phải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Đăng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ký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để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sử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chức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năng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của ứng dụng.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" w:hRule="atLeast"/>
        </w:trPr>
        <w:tc>
          <w:tcPr>
            <w:tcW w:w="2492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spacing w:before="221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653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Khách hàng thực hiện đăng ký, nhấn vào nút Sign Up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3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1"/>
              <w:rPr>
                <w:b/>
                <w:sz w:val="24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Pre-Condition(s):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5"/>
              </w:numPr>
              <w:tabs>
                <w:tab w:val="left" w:pos="822"/>
              </w:tabs>
              <w:spacing w:before="99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Tài khoản khách hàng chưa được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cấp</w:t>
            </w:r>
          </w:p>
          <w:p>
            <w:pPr>
              <w:pStyle w:val="16"/>
              <w:numPr>
                <w:ilvl w:val="0"/>
                <w:numId w:val="5"/>
              </w:numPr>
              <w:tabs>
                <w:tab w:val="left" w:pos="822"/>
              </w:tabs>
              <w:spacing w:before="23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Khách hàng phải có SĐT để đăng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ký</w:t>
            </w:r>
          </w:p>
          <w:p>
            <w:pPr>
              <w:pStyle w:val="16"/>
              <w:numPr>
                <w:ilvl w:val="0"/>
                <w:numId w:val="5"/>
              </w:numPr>
              <w:tabs>
                <w:tab w:val="left" w:pos="822"/>
              </w:tabs>
              <w:spacing w:before="24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Thiết bị cần kết nối vào internet khi đăng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ký.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7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6"/>
              <w:rPr>
                <w:b/>
                <w:sz w:val="24"/>
              </w:rPr>
            </w:pPr>
          </w:p>
          <w:p>
            <w:pPr>
              <w:pStyle w:val="16"/>
              <w:ind w:left="268" w:right="242"/>
              <w:jc w:val="center"/>
              <w:rPr>
                <w:sz w:val="24"/>
              </w:rPr>
            </w:pPr>
            <w:r>
              <w:rPr>
                <w:sz w:val="24"/>
              </w:rPr>
              <w:t>Post-Condition(s):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6"/>
              </w:numPr>
              <w:tabs>
                <w:tab w:val="left" w:pos="822"/>
              </w:tabs>
              <w:spacing w:before="9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Khách hàng đăng ký thành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công</w:t>
            </w:r>
          </w:p>
          <w:p>
            <w:pPr>
              <w:pStyle w:val="16"/>
              <w:numPr>
                <w:ilvl w:val="0"/>
                <w:numId w:val="6"/>
              </w:numPr>
              <w:tabs>
                <w:tab w:val="left" w:pos="822"/>
              </w:tabs>
              <w:spacing w:before="29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Sẽ xuất hiện thông báo đăng ký thành công.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SC06</w:t>
            </w:r>
            <w:r>
              <w:rPr>
                <w:sz w:val="24"/>
              </w:rPr>
              <w:t>)</w:t>
            </w:r>
          </w:p>
          <w:p>
            <w:pPr>
              <w:pStyle w:val="16"/>
              <w:numPr>
                <w:ilvl w:val="0"/>
                <w:numId w:val="6"/>
              </w:numPr>
              <w:tabs>
                <w:tab w:val="left" w:pos="822"/>
              </w:tabs>
              <w:spacing w:before="23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Hiển thị màn hình giao diện Welcome.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SC03</w:t>
            </w:r>
            <w:r>
              <w:rPr>
                <w:sz w:val="24"/>
              </w:rPr>
              <w:t>)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1"/>
        </w:rPr>
      </w:pPr>
    </w:p>
    <w:p>
      <w:pPr>
        <w:spacing w:before="92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Activities</w:t>
      </w:r>
    </w:p>
    <w:p>
      <w:pPr>
        <w:pStyle w:val="7"/>
        <w:spacing w:before="4" w:after="1"/>
        <w:rPr>
          <w:b/>
        </w:rPr>
      </w:pPr>
    </w:p>
    <w:tbl>
      <w:tblPr>
        <w:tblStyle w:val="6"/>
        <w:tblW w:w="0" w:type="auto"/>
        <w:tblInd w:w="7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550"/>
        <w:gridCol w:w="355"/>
        <w:gridCol w:w="576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8" w:hRule="atLeast"/>
        </w:trPr>
        <w:tc>
          <w:tcPr>
            <w:tcW w:w="2906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ind w:left="1119" w:right="1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121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ind w:left="2613" w:right="25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3" w:hRule="atLeast"/>
        </w:trPr>
        <w:tc>
          <w:tcPr>
            <w:tcW w:w="9027" w:type="dxa"/>
            <w:gridSpan w:val="4"/>
            <w:shd w:val="clear" w:color="auto" w:fill="8EAADB"/>
          </w:tcPr>
          <w:p>
            <w:pPr>
              <w:pStyle w:val="16"/>
              <w:spacing w:before="11"/>
              <w:rPr>
                <w:b/>
                <w:sz w:val="37"/>
              </w:rPr>
            </w:pPr>
          </w:p>
          <w:p>
            <w:pPr>
              <w:pStyle w:val="1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Main Flow: Đăng ký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56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550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spacing w:line="276" w:lineRule="auto"/>
              <w:ind w:left="100" w:right="248"/>
              <w:rPr>
                <w:sz w:val="24"/>
              </w:rPr>
            </w:pPr>
            <w:r>
              <w:rPr>
                <w:sz w:val="24"/>
              </w:rPr>
              <w:t>Nhập thông tin đăng ký (</w:t>
            </w:r>
            <w:r>
              <w:rPr>
                <w:b/>
                <w:sz w:val="24"/>
              </w:rPr>
              <w:t>SC04</w:t>
            </w:r>
            <w:r>
              <w:rPr>
                <w:sz w:val="24"/>
              </w:rPr>
              <w:t>)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5" w:hRule="atLeast"/>
        </w:trPr>
        <w:tc>
          <w:tcPr>
            <w:tcW w:w="35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550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spacing w:line="276" w:lineRule="auto"/>
              <w:ind w:left="100" w:right="622"/>
              <w:rPr>
                <w:sz w:val="24"/>
              </w:rPr>
            </w:pPr>
            <w:r>
              <w:rPr>
                <w:sz w:val="24"/>
              </w:rPr>
              <w:t>Nhấn nút Sign In (</w:t>
            </w:r>
            <w:r>
              <w:rPr>
                <w:b/>
                <w:sz w:val="24"/>
              </w:rPr>
              <w:t>SC04</w:t>
            </w:r>
            <w:r>
              <w:rPr>
                <w:sz w:val="24"/>
              </w:rPr>
              <w:t>)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76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Validation xác thực tài khoản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5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766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spacing w:line="276" w:lineRule="auto"/>
              <w:ind w:left="100" w:right="155"/>
              <w:rPr>
                <w:b/>
                <w:sz w:val="24"/>
              </w:rPr>
            </w:pPr>
            <w:r>
              <w:rPr>
                <w:sz w:val="24"/>
              </w:rPr>
              <w:t>Thông báo cho khách hàng nếu tài khoản đã tồn tại (</w:t>
            </w:r>
            <w:r>
              <w:rPr>
                <w:b/>
                <w:sz w:val="24"/>
              </w:rPr>
              <w:t>SC05)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8"/>
        </w:rPr>
      </w:pPr>
    </w:p>
    <w:tbl>
      <w:tblPr>
        <w:tblStyle w:val="6"/>
        <w:tblW w:w="0" w:type="auto"/>
        <w:tblInd w:w="7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550"/>
        <w:gridCol w:w="355"/>
        <w:gridCol w:w="576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5" w:hRule="atLeast"/>
        </w:trPr>
        <w:tc>
          <w:tcPr>
            <w:tcW w:w="356" w:type="dxa"/>
            <w:tcBorders>
              <w:top w:val="nil"/>
            </w:tcBorders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  <w:tcBorders>
              <w:top w:val="nil"/>
            </w:tcBorders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>
            <w:pPr>
              <w:pStyle w:val="16"/>
              <w:spacing w:before="3"/>
              <w:rPr>
                <w:b/>
                <w:sz w:val="29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5766" w:type="dxa"/>
            <w:tcBorders>
              <w:top w:val="nil"/>
            </w:tcBorders>
          </w:tcPr>
          <w:p>
            <w:pPr>
              <w:pStyle w:val="16"/>
              <w:spacing w:before="3"/>
              <w:rPr>
                <w:b/>
                <w:sz w:val="29"/>
              </w:rPr>
            </w:pPr>
          </w:p>
          <w:p>
            <w:pPr>
              <w:pStyle w:val="16"/>
              <w:spacing w:line="276" w:lineRule="auto"/>
              <w:ind w:left="100"/>
              <w:rPr>
                <w:sz w:val="24"/>
              </w:rPr>
            </w:pPr>
            <w:r>
              <w:rPr>
                <w:sz w:val="24"/>
              </w:rPr>
              <w:t>Hiển thị thông báo đăng ký thành công lên màn hình (</w:t>
            </w:r>
            <w:r>
              <w:rPr>
                <w:b/>
                <w:sz w:val="24"/>
              </w:rPr>
              <w:t>SC06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5766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spacing w:line="276" w:lineRule="auto"/>
              <w:ind w:left="100" w:right="371"/>
              <w:rPr>
                <w:b/>
                <w:sz w:val="24"/>
              </w:rPr>
            </w:pPr>
            <w:r>
              <w:rPr>
                <w:sz w:val="24"/>
              </w:rPr>
              <w:t>Đưa người dùng quay lại màn hình Welcome của ứng dụng. (</w:t>
            </w:r>
            <w:r>
              <w:rPr>
                <w:b/>
                <w:sz w:val="24"/>
              </w:rPr>
              <w:t>SC06)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0"/>
        </w:rPr>
      </w:pPr>
    </w:p>
    <w:p>
      <w:pPr>
        <w:spacing w:before="92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System Message</w:t>
      </w:r>
    </w:p>
    <w:p>
      <w:pPr>
        <w:pStyle w:val="7"/>
        <w:spacing w:before="4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47"/>
        <w:gridCol w:w="68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700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101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MS01</w:t>
            </w:r>
          </w:p>
        </w:tc>
        <w:tc>
          <w:tcPr>
            <w:tcW w:w="6886" w:type="dxa"/>
          </w:tcPr>
          <w:p>
            <w:pPr>
              <w:pStyle w:val="16"/>
              <w:spacing w:before="101"/>
              <w:ind w:left="1141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 up successfully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MS02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8" w:right="1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Account already exists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MS03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8" w:right="1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Please fill in the blank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1"/>
              <w:ind w:left="702" w:right="6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MS04</w:t>
            </w:r>
          </w:p>
        </w:tc>
        <w:tc>
          <w:tcPr>
            <w:tcW w:w="6886" w:type="dxa"/>
          </w:tcPr>
          <w:p>
            <w:pPr>
              <w:pStyle w:val="16"/>
              <w:spacing w:before="91"/>
              <w:ind w:left="1148" w:right="1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internet connection !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0"/>
        </w:rPr>
      </w:pPr>
    </w:p>
    <w:p>
      <w:pPr>
        <w:pStyle w:val="4"/>
      </w:pPr>
      <w:bookmarkStart w:id="34" w:name="_bookmark21"/>
      <w:bookmarkEnd w:id="34"/>
      <w:r>
        <w:t>Activity Diagram</w:t>
      </w:r>
    </w:p>
    <w:p>
      <w:pPr>
        <w:pStyle w:val="7"/>
        <w:spacing w:before="11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1309370</wp:posOffset>
            </wp:positionH>
            <wp:positionV relativeFrom="paragraph">
              <wp:posOffset>177800</wp:posOffset>
            </wp:positionV>
            <wp:extent cx="5102225" cy="661035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68" cy="6610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644525</wp:posOffset>
            </wp:positionH>
            <wp:positionV relativeFrom="paragraph">
              <wp:posOffset>311150</wp:posOffset>
            </wp:positionV>
            <wp:extent cx="5870575" cy="395732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621" cy="395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bookmark22"/>
      <w:bookmarkEnd w:id="35"/>
      <w:r>
        <w:t>Sequence Diagram</w:t>
      </w:r>
    </w:p>
    <w:p>
      <w:pPr>
        <w:spacing w:after="0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  <w:rPr>
          <w:sz w:val="28"/>
        </w:rPr>
      </w:pPr>
      <w:bookmarkStart w:id="36" w:name="_bookmark23"/>
      <w:bookmarkEnd w:id="36"/>
      <w:bookmarkStart w:id="37" w:name="_bookmark23"/>
      <w:bookmarkEnd w:id="37"/>
      <w:r>
        <w:rPr>
          <w:color w:val="FF0000"/>
          <w:sz w:val="28"/>
        </w:rPr>
        <w:t>UC03: Search On Menu</w:t>
      </w:r>
      <w:r>
        <w:rPr>
          <w:color w:val="FF0000"/>
          <w:spacing w:val="7"/>
          <w:sz w:val="28"/>
        </w:rPr>
        <w:t xml:space="preserve"> </w:t>
      </w:r>
      <w:r>
        <w:rPr>
          <w:color w:val="FF0000"/>
          <w:sz w:val="28"/>
        </w:rPr>
        <w:t>List</w:t>
      </w:r>
    </w:p>
    <w:p>
      <w:pPr>
        <w:pStyle w:val="7"/>
        <w:spacing w:before="4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2110740" cy="3939540"/>
            <wp:effectExtent l="0" t="0" r="7620" b="7620"/>
            <wp:docPr id="32" name="Picture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val="en-US"/>
        </w:rPr>
        <w:drawing>
          <wp:inline distT="0" distB="0" distL="114300" distR="114300">
            <wp:extent cx="1676400" cy="3627120"/>
            <wp:effectExtent l="0" t="0" r="0" b="0"/>
            <wp:docPr id="30" name="Picture 3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4138"/>
        </w:tabs>
        <w:spacing w:before="259"/>
        <w:ind w:left="0" w:right="348"/>
        <w:jc w:val="center"/>
      </w:pPr>
      <w:bookmarkStart w:id="38" w:name="_bookmark24"/>
      <w:bookmarkEnd w:id="38"/>
      <w:r>
        <w:t>SC07</w:t>
      </w:r>
      <w:r>
        <w:tab/>
      </w:r>
      <w:r>
        <w:t>SC08</w:t>
      </w:r>
    </w:p>
    <w:p>
      <w:pPr>
        <w:spacing w:after="0"/>
        <w:jc w:val="center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8"/>
        </w:rPr>
      </w:pPr>
    </w:p>
    <w:p>
      <w:pPr>
        <w:pStyle w:val="7"/>
        <w:ind w:left="1128"/>
        <w:rPr>
          <w:sz w:val="20"/>
        </w:rPr>
      </w:pPr>
    </w:p>
    <w:p>
      <w:pPr>
        <w:pStyle w:val="7"/>
        <w:spacing w:before="1"/>
        <w:rPr>
          <w:b/>
          <w:sz w:val="18"/>
        </w:rPr>
      </w:pPr>
    </w:p>
    <w:p>
      <w:pPr>
        <w:pStyle w:val="4"/>
        <w:tabs>
          <w:tab w:val="left" w:pos="4206"/>
        </w:tabs>
        <w:ind w:left="0" w:right="416"/>
        <w:jc w:val="center"/>
      </w:pPr>
      <w:bookmarkStart w:id="39" w:name="_bookmark25"/>
      <w:bookmarkEnd w:id="39"/>
      <w:r>
        <w:t>SC09</w:t>
      </w:r>
      <w:r>
        <w:tab/>
      </w:r>
      <w:r>
        <w:t>SC10</w:t>
      </w:r>
    </w:p>
    <w:p>
      <w:pPr>
        <w:pStyle w:val="7"/>
        <w:spacing w:before="5"/>
        <w:rPr>
          <w:b/>
        </w:rPr>
      </w:pPr>
    </w:p>
    <w:p>
      <w:pPr>
        <w:pStyle w:val="4"/>
        <w:spacing w:before="0"/>
      </w:pPr>
      <w:bookmarkStart w:id="40" w:name="_bookmark26"/>
      <w:bookmarkEnd w:id="40"/>
      <w:r>
        <w:t>Use Case Description</w:t>
      </w:r>
    </w:p>
    <w:p>
      <w:pPr>
        <w:pStyle w:val="7"/>
        <w:spacing w:before="4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4"/>
              <w:rPr>
                <w:b/>
                <w:sz w:val="26"/>
              </w:rPr>
            </w:pPr>
          </w:p>
          <w:p>
            <w:pPr>
              <w:pStyle w:val="16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Use case name:</w:t>
            </w:r>
          </w:p>
        </w:tc>
        <w:tc>
          <w:tcPr>
            <w:tcW w:w="6535" w:type="dxa"/>
          </w:tcPr>
          <w:p>
            <w:pPr>
              <w:pStyle w:val="16"/>
              <w:spacing w:before="101"/>
              <w:ind w:left="2118" w:right="2102"/>
              <w:jc w:val="center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Quản lý nhân viên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0"/>
              <w:rPr>
                <w:b/>
                <w:sz w:val="25"/>
              </w:rPr>
            </w:pPr>
          </w:p>
          <w:p>
            <w:pPr>
              <w:pStyle w:val="16"/>
              <w:ind w:left="268" w:right="240"/>
              <w:jc w:val="center"/>
              <w:rPr>
                <w:sz w:val="24"/>
              </w:rPr>
            </w:pPr>
            <w:r>
              <w:rPr>
                <w:sz w:val="24"/>
              </w:rPr>
              <w:t>Use case ID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5" w:right="2102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UC03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216"/>
              <w:ind w:left="264" w:right="242"/>
              <w:jc w:val="center"/>
              <w:rPr>
                <w:sz w:val="24"/>
              </w:rPr>
            </w:pPr>
            <w:r>
              <w:rPr>
                <w:sz w:val="24"/>
              </w:rPr>
              <w:t>Actor(s):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8" w:right="2097"/>
              <w:jc w:val="center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Admin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9"/>
              <w:rPr>
                <w:b/>
                <w:sz w:val="33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Description:</w:t>
            </w:r>
          </w:p>
        </w:tc>
        <w:tc>
          <w:tcPr>
            <w:tcW w:w="6535" w:type="dxa"/>
          </w:tcPr>
          <w:p>
            <w:pPr>
              <w:pStyle w:val="16"/>
              <w:spacing w:before="96" w:line="276" w:lineRule="auto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Thêm thông tin nhân viên mới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" w:hRule="atLeast"/>
        </w:trPr>
        <w:tc>
          <w:tcPr>
            <w:tcW w:w="2492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spacing w:before="221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653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spacing w:before="96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Admin nhấn vào quản lý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8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6"/>
              <w:rPr>
                <w:b/>
                <w:sz w:val="29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Pre-Condition(s):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7"/>
              </w:numPr>
              <w:tabs>
                <w:tab w:val="left" w:pos="822"/>
              </w:tabs>
              <w:spacing w:before="99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Đã đăng nhập vào ứng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</w:p>
          <w:p>
            <w:pPr>
              <w:pStyle w:val="16"/>
              <w:numPr>
                <w:ilvl w:val="0"/>
                <w:numId w:val="7"/>
              </w:numPr>
              <w:tabs>
                <w:tab w:val="left" w:pos="822"/>
              </w:tabs>
              <w:spacing w:before="23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Đ</w:t>
            </w:r>
            <w:r>
              <w:rPr>
                <w:sz w:val="24"/>
              </w:rPr>
              <w:t>ang trên 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chính</w:t>
            </w:r>
          </w:p>
          <w:p>
            <w:pPr>
              <w:pStyle w:val="16"/>
              <w:numPr>
                <w:ilvl w:val="0"/>
                <w:numId w:val="7"/>
              </w:numPr>
              <w:tabs>
                <w:tab w:val="left" w:pos="822"/>
              </w:tabs>
              <w:spacing w:before="24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Thiết bị cần có kết nối với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  <w:p>
            <w:pPr>
              <w:pStyle w:val="16"/>
              <w:numPr>
                <w:ilvl w:val="0"/>
                <w:numId w:val="0"/>
              </w:numPr>
              <w:tabs>
                <w:tab w:val="left" w:pos="822"/>
              </w:tabs>
              <w:spacing w:before="23" w:after="0" w:line="240" w:lineRule="auto"/>
              <w:ind w:left="459" w:leftChars="0" w:right="0" w:rightChars="0"/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8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6"/>
              <w:rPr>
                <w:b/>
                <w:sz w:val="24"/>
              </w:rPr>
            </w:pPr>
          </w:p>
          <w:p>
            <w:pPr>
              <w:pStyle w:val="16"/>
              <w:ind w:left="268" w:right="242"/>
              <w:jc w:val="center"/>
              <w:rPr>
                <w:sz w:val="24"/>
              </w:rPr>
            </w:pPr>
            <w:r>
              <w:rPr>
                <w:sz w:val="24"/>
              </w:rPr>
              <w:t>Post-Condition(s):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8"/>
              </w:numPr>
              <w:tabs>
                <w:tab w:val="left" w:pos="822"/>
              </w:tabs>
              <w:spacing w:before="21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Hiển thị khi t</w:t>
            </w:r>
            <w:r>
              <w:rPr>
                <w:rFonts w:hint="default"/>
                <w:sz w:val="24"/>
                <w:lang w:val="en-US"/>
              </w:rPr>
              <w:t>hêm</w:t>
            </w:r>
            <w:r>
              <w:rPr>
                <w:sz w:val="24"/>
              </w:rPr>
              <w:t xml:space="preserve"> thành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công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1"/>
        </w:rPr>
      </w:pPr>
    </w:p>
    <w:p>
      <w:pPr>
        <w:pStyle w:val="7"/>
        <w:spacing w:before="10"/>
        <w:rPr>
          <w:b/>
          <w:sz w:val="12"/>
        </w:rPr>
      </w:pPr>
    </w:p>
    <w:p>
      <w:pPr>
        <w:pStyle w:val="4"/>
      </w:pPr>
      <w:bookmarkStart w:id="41" w:name="_bookmark27"/>
      <w:bookmarkEnd w:id="41"/>
      <w:r>
        <w:t>Activity Diagram</w:t>
      </w:r>
    </w:p>
    <w:p>
      <w:pPr>
        <w:pStyle w:val="7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919470" cy="5311775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34" cy="531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688975</wp:posOffset>
            </wp:positionH>
            <wp:positionV relativeFrom="paragraph">
              <wp:posOffset>311150</wp:posOffset>
            </wp:positionV>
            <wp:extent cx="5906135" cy="454152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826" cy="454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_bookmark28"/>
      <w:bookmarkEnd w:id="42"/>
      <w:r>
        <w:t>Sequence Diagram</w:t>
      </w:r>
    </w:p>
    <w:p>
      <w:pPr>
        <w:spacing w:after="0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4"/>
        <w:tabs>
          <w:tab w:val="left" w:pos="4206"/>
        </w:tabs>
        <w:spacing w:before="254"/>
        <w:ind w:left="0" w:right="243"/>
        <w:jc w:val="center"/>
      </w:pPr>
      <w:bookmarkStart w:id="43" w:name="_bookmark29"/>
      <w:bookmarkEnd w:id="43"/>
      <w:bookmarkStart w:id="44" w:name="_bookmark29"/>
      <w:bookmarkEnd w:id="44"/>
      <w:r>
        <w:t>SC12</w:t>
      </w:r>
    </w:p>
    <w:p>
      <w:pPr>
        <w:spacing w:after="0"/>
        <w:jc w:val="center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4"/>
        <w:tabs>
          <w:tab w:val="left" w:pos="4206"/>
        </w:tabs>
        <w:ind w:left="0" w:right="243"/>
        <w:jc w:val="both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  <w:bookmarkStart w:id="45" w:name="_bookmark32"/>
      <w:bookmarkEnd w:id="45"/>
      <w:bookmarkStart w:id="46" w:name="_bookmark31"/>
      <w:bookmarkEnd w:id="46"/>
    </w:p>
    <w:p>
      <w:pPr>
        <w:pStyle w:val="4"/>
        <w:ind w:left="0" w:leftChars="0" w:firstLine="0" w:firstLineChars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  <w:bookmarkStart w:id="47" w:name="_bookmark33"/>
      <w:bookmarkEnd w:id="47"/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5912485" cy="4541520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96" cy="454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_bookmark34"/>
      <w:bookmarkEnd w:id="48"/>
      <w:r>
        <w:t>Sequence Diagram</w:t>
      </w:r>
    </w:p>
    <w:p>
      <w:pPr>
        <w:spacing w:after="0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  <w:rPr>
          <w:sz w:val="28"/>
        </w:rPr>
      </w:pPr>
      <w:bookmarkStart w:id="49" w:name="_bookmark35"/>
      <w:bookmarkEnd w:id="49"/>
      <w:bookmarkStart w:id="50" w:name="_bookmark35"/>
      <w:bookmarkEnd w:id="50"/>
      <w:r>
        <w:rPr>
          <w:color w:val="FF0000"/>
          <w:sz w:val="28"/>
        </w:rPr>
        <w:t>UC05: Add to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Cart</w:t>
      </w:r>
    </w:p>
    <w:p>
      <w:pPr>
        <w:pStyle w:val="7"/>
        <w:spacing w:before="4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3070860" cy="6515100"/>
            <wp:effectExtent l="0" t="0" r="7620" b="762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val="en-US"/>
        </w:rPr>
        <w:drawing>
          <wp:inline distT="0" distB="0" distL="114300" distR="114300">
            <wp:extent cx="3025140" cy="6637020"/>
            <wp:effectExtent l="0" t="0" r="7620" b="7620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"/>
        <w:rPr>
          <w:sz w:val="23"/>
        </w:rPr>
      </w:pPr>
    </w:p>
    <w:p>
      <w:pPr>
        <w:pStyle w:val="4"/>
        <w:tabs>
          <w:tab w:val="left" w:pos="4138"/>
        </w:tabs>
        <w:spacing w:before="0"/>
        <w:ind w:left="0" w:right="348"/>
        <w:jc w:val="center"/>
      </w:pPr>
      <w:bookmarkStart w:id="51" w:name="_bookmark36"/>
      <w:bookmarkEnd w:id="51"/>
      <w:r>
        <w:t>SC15</w:t>
      </w:r>
      <w:r>
        <w:tab/>
      </w:r>
      <w:r>
        <w:t>SC16</w:t>
      </w:r>
    </w:p>
    <w:p>
      <w:pPr>
        <w:pStyle w:val="7"/>
        <w:spacing w:before="5"/>
        <w:rPr>
          <w:b/>
        </w:rPr>
      </w:pPr>
    </w:p>
    <w:p>
      <w:pPr>
        <w:pStyle w:val="4"/>
        <w:spacing w:before="0"/>
      </w:pPr>
      <w:bookmarkStart w:id="52" w:name="_bookmark37"/>
      <w:bookmarkEnd w:id="52"/>
      <w:r>
        <w:t>Use Case Description</w:t>
      </w:r>
    </w:p>
    <w:p>
      <w:pPr>
        <w:pStyle w:val="7"/>
        <w:spacing w:before="5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1"/>
              <w:rPr>
                <w:b/>
                <w:sz w:val="22"/>
              </w:rPr>
            </w:pPr>
          </w:p>
          <w:p>
            <w:pPr>
              <w:pStyle w:val="16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Use case name:</w:t>
            </w:r>
          </w:p>
        </w:tc>
        <w:tc>
          <w:tcPr>
            <w:tcW w:w="6535" w:type="dxa"/>
          </w:tcPr>
          <w:p>
            <w:pPr>
              <w:pStyle w:val="16"/>
              <w:spacing w:before="101"/>
              <w:ind w:left="2118" w:right="2101"/>
              <w:jc w:val="center"/>
              <w:rPr>
                <w:sz w:val="24"/>
              </w:rPr>
            </w:pPr>
            <w:r>
              <w:rPr>
                <w:sz w:val="24"/>
              </w:rPr>
              <w:t>Add To Cart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0"/>
              <w:rPr>
                <w:b/>
                <w:sz w:val="20"/>
              </w:rPr>
            </w:pPr>
          </w:p>
          <w:p>
            <w:pPr>
              <w:pStyle w:val="16"/>
              <w:ind w:left="268" w:right="240"/>
              <w:jc w:val="center"/>
              <w:rPr>
                <w:sz w:val="24"/>
              </w:rPr>
            </w:pPr>
            <w:r>
              <w:rPr>
                <w:sz w:val="24"/>
              </w:rPr>
              <w:t>Use case ID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5" w:right="2102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UC05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216"/>
              <w:ind w:left="264" w:right="242"/>
              <w:jc w:val="center"/>
              <w:rPr>
                <w:sz w:val="24"/>
              </w:rPr>
            </w:pPr>
            <w:r>
              <w:rPr>
                <w:sz w:val="24"/>
              </w:rPr>
              <w:t>Actor(s):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8" w:right="2097"/>
              <w:jc w:val="center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0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3"/>
              <w:rPr>
                <w:b/>
                <w:sz w:val="21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Description: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Khách hàng thêm món ăn vào giỏ hàng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2492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30"/>
              </w:rPr>
            </w:pPr>
          </w:p>
          <w:p>
            <w:pPr>
              <w:pStyle w:val="16"/>
              <w:spacing w:before="1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653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spacing w:before="96" w:line="280" w:lineRule="auto"/>
              <w:ind w:left="100"/>
              <w:rPr>
                <w:sz w:val="24"/>
              </w:rPr>
            </w:pPr>
            <w:r>
              <w:rPr>
                <w:sz w:val="24"/>
              </w:rPr>
              <w:t>Nhấn vào nút giỏ hàng trong chi tiết món ăn hoặc nhấn vào nút thêm nhanh vào giỏ hàng.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9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3"/>
              <w:rPr>
                <w:b/>
                <w:sz w:val="28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Pre-Condition(s):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9"/>
              </w:numPr>
              <w:tabs>
                <w:tab w:val="left" w:pos="822"/>
              </w:tabs>
              <w:spacing w:before="9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Đã đăng nhập vào ứng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</w:p>
          <w:p>
            <w:pPr>
              <w:pStyle w:val="16"/>
              <w:numPr>
                <w:ilvl w:val="0"/>
                <w:numId w:val="9"/>
              </w:numPr>
              <w:tabs>
                <w:tab w:val="left" w:pos="822"/>
              </w:tabs>
              <w:spacing w:before="24" w:after="0" w:line="256" w:lineRule="auto"/>
              <w:ind w:left="821" w:right="314" w:hanging="361"/>
              <w:jc w:val="left"/>
              <w:rPr>
                <w:sz w:val="24"/>
              </w:rPr>
            </w:pPr>
            <w:r>
              <w:rPr>
                <w:sz w:val="24"/>
              </w:rPr>
              <w:t>Khách hàng cần phải vào Menu Items hoặc chi tiết món để thêm vào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giỏ.</w:t>
            </w:r>
          </w:p>
          <w:p>
            <w:pPr>
              <w:pStyle w:val="16"/>
              <w:numPr>
                <w:ilvl w:val="0"/>
                <w:numId w:val="9"/>
              </w:numPr>
              <w:tabs>
                <w:tab w:val="left" w:pos="822"/>
              </w:tabs>
              <w:spacing w:before="27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Thiết bị cần có kết nối với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2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1"/>
              <w:rPr>
                <w:b/>
                <w:sz w:val="24"/>
              </w:rPr>
            </w:pPr>
          </w:p>
          <w:p>
            <w:pPr>
              <w:pStyle w:val="16"/>
              <w:ind w:left="268" w:right="242"/>
              <w:jc w:val="center"/>
              <w:rPr>
                <w:sz w:val="24"/>
              </w:rPr>
            </w:pPr>
            <w:r>
              <w:rPr>
                <w:sz w:val="24"/>
              </w:rPr>
              <w:t>Post-Condition(s):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10"/>
              </w:numPr>
              <w:tabs>
                <w:tab w:val="left" w:pos="822"/>
              </w:tabs>
              <w:spacing w:before="93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Thêm món ăn và số lượng món ăn vào giỏ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hàng.</w:t>
            </w:r>
          </w:p>
          <w:p>
            <w:pPr>
              <w:pStyle w:val="16"/>
              <w:numPr>
                <w:ilvl w:val="0"/>
                <w:numId w:val="10"/>
              </w:numPr>
              <w:tabs>
                <w:tab w:val="left" w:pos="822"/>
              </w:tabs>
              <w:spacing w:before="29" w:after="0" w:line="256" w:lineRule="auto"/>
              <w:ind w:left="821" w:right="488" w:hanging="361"/>
              <w:jc w:val="left"/>
              <w:rPr>
                <w:sz w:val="24"/>
              </w:rPr>
            </w:pPr>
            <w:r>
              <w:rPr>
                <w:sz w:val="24"/>
              </w:rPr>
              <w:t>Hiện thông báo thêm vào giỏ thành công. (</w:t>
            </w:r>
            <w:r>
              <w:rPr>
                <w:b/>
                <w:sz w:val="24"/>
              </w:rPr>
              <w:t>SC15, SC16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1"/>
        </w:rPr>
      </w:pPr>
    </w:p>
    <w:p>
      <w:pPr>
        <w:spacing w:before="92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Activities</w:t>
      </w:r>
    </w:p>
    <w:p>
      <w:pPr>
        <w:pStyle w:val="7"/>
        <w:spacing w:before="4" w:after="1"/>
        <w:rPr>
          <w:b/>
        </w:rPr>
      </w:pPr>
    </w:p>
    <w:tbl>
      <w:tblPr>
        <w:tblStyle w:val="6"/>
        <w:tblW w:w="0" w:type="auto"/>
        <w:tblInd w:w="7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550"/>
        <w:gridCol w:w="355"/>
        <w:gridCol w:w="576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8" w:hRule="atLeast"/>
        </w:trPr>
        <w:tc>
          <w:tcPr>
            <w:tcW w:w="2906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spacing w:before="1"/>
              <w:ind w:left="1119" w:right="1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121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spacing w:before="1"/>
              <w:ind w:left="2613" w:right="25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3" w:hRule="atLeast"/>
        </w:trPr>
        <w:tc>
          <w:tcPr>
            <w:tcW w:w="9027" w:type="dxa"/>
            <w:gridSpan w:val="4"/>
            <w:shd w:val="clear" w:color="auto" w:fill="8EAADB"/>
          </w:tcPr>
          <w:p>
            <w:pPr>
              <w:pStyle w:val="16"/>
              <w:spacing w:before="11"/>
              <w:rPr>
                <w:b/>
                <w:sz w:val="37"/>
              </w:rPr>
            </w:pPr>
          </w:p>
          <w:p>
            <w:pPr>
              <w:pStyle w:val="1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Main Flow: Thêm vào giỏ hàng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56" w:type="dxa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7"/>
              <w:rPr>
                <w:b/>
                <w:sz w:val="26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550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spacing w:line="276" w:lineRule="auto"/>
              <w:ind w:left="100" w:right="382"/>
              <w:rPr>
                <w:sz w:val="24"/>
              </w:rPr>
            </w:pPr>
            <w:r>
              <w:rPr>
                <w:sz w:val="24"/>
              </w:rPr>
              <w:t>Nhấn nút thêm vào giỏ hàng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spacing w:before="5"/>
              <w:rPr>
                <w:b/>
                <w:sz w:val="38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5766" w:type="dxa"/>
          </w:tcPr>
          <w:p>
            <w:pPr>
              <w:pStyle w:val="16"/>
              <w:rPr>
                <w:b/>
                <w:sz w:val="28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Lưu thông tin món ăn vào trong Giỏ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5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181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76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spacing w:line="276" w:lineRule="auto"/>
              <w:ind w:left="100" w:right="609"/>
              <w:rPr>
                <w:sz w:val="24"/>
              </w:rPr>
            </w:pPr>
            <w:r>
              <w:rPr>
                <w:sz w:val="24"/>
              </w:rPr>
              <w:t>Hiển thị thông báo đã thêm thành công. (</w:t>
            </w:r>
            <w:r>
              <w:rPr>
                <w:b/>
                <w:sz w:val="24"/>
              </w:rPr>
              <w:t>SC15, SC16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spacing w:before="199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System Message</w:t>
      </w:r>
    </w:p>
    <w:p>
      <w:pPr>
        <w:spacing w:after="0"/>
        <w:jc w:val="left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47"/>
        <w:gridCol w:w="68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101"/>
              <w:ind w:left="736" w:right="6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MS01</w:t>
            </w:r>
          </w:p>
        </w:tc>
        <w:tc>
          <w:tcPr>
            <w:tcW w:w="6886" w:type="dxa"/>
          </w:tcPr>
          <w:p>
            <w:pPr>
              <w:pStyle w:val="16"/>
              <w:spacing w:before="101"/>
              <w:ind w:left="1145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Add to cart successfully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101"/>
              <w:ind w:left="702" w:right="6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MS02</w:t>
            </w:r>
          </w:p>
        </w:tc>
        <w:tc>
          <w:tcPr>
            <w:tcW w:w="6886" w:type="dxa"/>
          </w:tcPr>
          <w:p>
            <w:pPr>
              <w:pStyle w:val="16"/>
              <w:spacing w:before="101"/>
              <w:ind w:left="1148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Oops, cannot add this item to cart !</w:t>
            </w:r>
          </w:p>
        </w:tc>
      </w:tr>
    </w:tbl>
    <w:p>
      <w:pPr>
        <w:pStyle w:val="7"/>
        <w:spacing w:before="10"/>
        <w:rPr>
          <w:b/>
          <w:sz w:val="12"/>
        </w:rPr>
      </w:pPr>
    </w:p>
    <w:p>
      <w:pPr>
        <w:pStyle w:val="4"/>
      </w:pPr>
      <w:bookmarkStart w:id="53" w:name="_bookmark38"/>
      <w:bookmarkEnd w:id="53"/>
      <w:r>
        <w:t>Activity Diagram</w:t>
      </w:r>
    </w:p>
    <w:p>
      <w:pPr>
        <w:pStyle w:val="7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925820" cy="5494655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36" cy="549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5928995" cy="499745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05" cy="499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_bookmark39"/>
      <w:bookmarkEnd w:id="54"/>
      <w:r>
        <w:t>Sequence Diagram</w:t>
      </w:r>
    </w:p>
    <w:p>
      <w:pPr>
        <w:spacing w:after="0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  <w:rPr>
          <w:sz w:val="28"/>
        </w:rPr>
      </w:pPr>
      <w:bookmarkStart w:id="55" w:name="_bookmark40"/>
      <w:bookmarkEnd w:id="55"/>
      <w:bookmarkStart w:id="56" w:name="_bookmark40"/>
      <w:bookmarkEnd w:id="56"/>
      <w:r>
        <w:rPr>
          <w:color w:val="FF0000"/>
          <w:sz w:val="28"/>
        </w:rPr>
        <w:t>UC06: Submit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z w:val="28"/>
        </w:rPr>
        <w:t>Cart</w:t>
      </w:r>
    </w:p>
    <w:p>
      <w:pPr>
        <w:pStyle w:val="7"/>
        <w:spacing w:before="4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1668780" cy="4198620"/>
            <wp:effectExtent l="0" t="0" r="7620" b="7620"/>
            <wp:docPr id="13" name="Picture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val="en-US"/>
        </w:rPr>
        <w:drawing>
          <wp:inline distT="0" distB="0" distL="114300" distR="114300">
            <wp:extent cx="1615440" cy="3512820"/>
            <wp:effectExtent l="0" t="0" r="0" b="7620"/>
            <wp:docPr id="12" name="Picture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9"/>
        <w:rPr>
          <w:sz w:val="23"/>
        </w:rPr>
      </w:pPr>
    </w:p>
    <w:p>
      <w:pPr>
        <w:pStyle w:val="4"/>
        <w:tabs>
          <w:tab w:val="left" w:pos="4206"/>
        </w:tabs>
        <w:spacing w:before="0"/>
        <w:ind w:left="0" w:right="281"/>
        <w:jc w:val="center"/>
      </w:pPr>
      <w:bookmarkStart w:id="57" w:name="_bookmark41"/>
      <w:bookmarkEnd w:id="57"/>
      <w:r>
        <w:t>SC17</w:t>
      </w:r>
      <w:r>
        <w:tab/>
      </w:r>
      <w:r>
        <w:t>SC18</w:t>
      </w:r>
    </w:p>
    <w:p>
      <w:pPr>
        <w:spacing w:after="0"/>
        <w:jc w:val="center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8"/>
        </w:rPr>
      </w:pPr>
    </w:p>
    <w:p>
      <w:pPr>
        <w:pStyle w:val="7"/>
        <w:ind w:left="1119"/>
        <w:rPr>
          <w:sz w:val="20"/>
        </w:rPr>
      </w:pPr>
    </w:p>
    <w:p>
      <w:pPr>
        <w:pStyle w:val="7"/>
        <w:spacing w:before="1"/>
        <w:rPr>
          <w:b/>
          <w:sz w:val="18"/>
        </w:rPr>
      </w:pPr>
    </w:p>
    <w:p>
      <w:pPr>
        <w:pStyle w:val="4"/>
        <w:tabs>
          <w:tab w:val="left" w:pos="4206"/>
        </w:tabs>
        <w:ind w:left="0" w:right="281"/>
        <w:jc w:val="center"/>
      </w:pPr>
      <w:bookmarkStart w:id="58" w:name="_bookmark42"/>
      <w:bookmarkEnd w:id="58"/>
      <w:r>
        <w:tab/>
      </w:r>
    </w:p>
    <w:p>
      <w:pPr>
        <w:pStyle w:val="7"/>
        <w:spacing w:before="5"/>
        <w:rPr>
          <w:b/>
        </w:rPr>
      </w:pPr>
    </w:p>
    <w:p>
      <w:pPr>
        <w:pStyle w:val="4"/>
        <w:spacing w:before="0"/>
      </w:pPr>
      <w:bookmarkStart w:id="59" w:name="_bookmark43"/>
      <w:bookmarkEnd w:id="59"/>
      <w:r>
        <w:t>Use Case Description</w:t>
      </w:r>
    </w:p>
    <w:p>
      <w:pPr>
        <w:pStyle w:val="7"/>
        <w:spacing w:before="4"/>
        <w:rPr>
          <w:b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4"/>
              <w:rPr>
                <w:b/>
                <w:sz w:val="26"/>
              </w:rPr>
            </w:pPr>
          </w:p>
          <w:p>
            <w:pPr>
              <w:pStyle w:val="16"/>
              <w:ind w:left="263" w:right="242"/>
              <w:jc w:val="center"/>
              <w:rPr>
                <w:sz w:val="24"/>
              </w:rPr>
            </w:pPr>
            <w:r>
              <w:rPr>
                <w:sz w:val="24"/>
              </w:rPr>
              <w:t>Use case name:</w:t>
            </w:r>
          </w:p>
        </w:tc>
        <w:tc>
          <w:tcPr>
            <w:tcW w:w="6535" w:type="dxa"/>
          </w:tcPr>
          <w:p>
            <w:pPr>
              <w:pStyle w:val="16"/>
              <w:spacing w:before="101"/>
              <w:ind w:left="2118" w:right="2101"/>
              <w:jc w:val="center"/>
              <w:rPr>
                <w:sz w:val="24"/>
              </w:rPr>
            </w:pPr>
            <w:r>
              <w:rPr>
                <w:sz w:val="24"/>
              </w:rPr>
              <w:t>Submit Cart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82"/>
              <w:ind w:left="268" w:right="240"/>
              <w:jc w:val="center"/>
              <w:rPr>
                <w:sz w:val="24"/>
              </w:rPr>
            </w:pPr>
            <w:r>
              <w:rPr>
                <w:sz w:val="24"/>
              </w:rPr>
              <w:t>Use case ID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5" w:right="2102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UC06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1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73"/>
              <w:ind w:left="264" w:right="242"/>
              <w:jc w:val="center"/>
              <w:rPr>
                <w:sz w:val="24"/>
              </w:rPr>
            </w:pPr>
            <w:r>
              <w:rPr>
                <w:sz w:val="24"/>
              </w:rPr>
              <w:t>Actor(s):</w:t>
            </w:r>
          </w:p>
        </w:tc>
        <w:tc>
          <w:tcPr>
            <w:tcW w:w="6535" w:type="dxa"/>
          </w:tcPr>
          <w:p>
            <w:pPr>
              <w:pStyle w:val="16"/>
              <w:spacing w:before="96"/>
              <w:ind w:left="2118" w:right="2097"/>
              <w:jc w:val="center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187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Description:</w:t>
            </w:r>
          </w:p>
        </w:tc>
        <w:tc>
          <w:tcPr>
            <w:tcW w:w="6535" w:type="dxa"/>
          </w:tcPr>
          <w:p>
            <w:pPr>
              <w:pStyle w:val="16"/>
              <w:spacing w:before="91"/>
              <w:ind w:left="100"/>
              <w:rPr>
                <w:sz w:val="24"/>
              </w:rPr>
            </w:pPr>
            <w:r>
              <w:rPr>
                <w:sz w:val="24"/>
              </w:rPr>
              <w:t>Khách hàng nhấn Submit giỏ hàng để order món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2492" w:type="dxa"/>
            <w:shd w:val="clear" w:color="auto" w:fill="8EAADB"/>
          </w:tcPr>
          <w:p>
            <w:pPr>
              <w:pStyle w:val="16"/>
              <w:spacing w:before="2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6535" w:type="dxa"/>
          </w:tcPr>
          <w:p>
            <w:pPr>
              <w:pStyle w:val="16"/>
              <w:spacing w:before="91"/>
              <w:ind w:left="100"/>
              <w:rPr>
                <w:sz w:val="24"/>
              </w:rPr>
            </w:pPr>
            <w:r>
              <w:rPr>
                <w:sz w:val="24"/>
              </w:rPr>
              <w:t>Nhấn vào nút Order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92"/>
        <w:gridCol w:w="653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3" w:hRule="atLeast"/>
        </w:trPr>
        <w:tc>
          <w:tcPr>
            <w:tcW w:w="2492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rPr>
                <w:b/>
                <w:sz w:val="30"/>
              </w:rPr>
            </w:pPr>
          </w:p>
          <w:p>
            <w:pPr>
              <w:pStyle w:val="16"/>
              <w:ind w:left="268" w:right="241"/>
              <w:jc w:val="center"/>
              <w:rPr>
                <w:sz w:val="24"/>
              </w:rPr>
            </w:pPr>
            <w:r>
              <w:rPr>
                <w:sz w:val="24"/>
              </w:rPr>
              <w:t>Pre-Condition(s):</w:t>
            </w:r>
          </w:p>
        </w:tc>
        <w:tc>
          <w:tcPr>
            <w:tcW w:w="6535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11"/>
              </w:numPr>
              <w:tabs>
                <w:tab w:val="left" w:pos="822"/>
              </w:tabs>
              <w:spacing w:before="9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Đã đăng nhập vào ứng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dụng</w:t>
            </w:r>
          </w:p>
          <w:p>
            <w:pPr>
              <w:pStyle w:val="16"/>
              <w:numPr>
                <w:ilvl w:val="0"/>
                <w:numId w:val="11"/>
              </w:numPr>
              <w:tabs>
                <w:tab w:val="left" w:pos="822"/>
              </w:tabs>
              <w:spacing w:before="2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Khách hàng phải vào giỏ hàng để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</w:p>
          <w:p>
            <w:pPr>
              <w:pStyle w:val="16"/>
              <w:numPr>
                <w:ilvl w:val="0"/>
                <w:numId w:val="11"/>
              </w:numPr>
              <w:tabs>
                <w:tab w:val="left" w:pos="822"/>
              </w:tabs>
              <w:spacing w:before="25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Thiết bị cần có kết nối với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internet.</w:t>
            </w:r>
          </w:p>
          <w:p>
            <w:pPr>
              <w:pStyle w:val="16"/>
              <w:numPr>
                <w:ilvl w:val="0"/>
                <w:numId w:val="11"/>
              </w:numPr>
              <w:tabs>
                <w:tab w:val="left" w:pos="822"/>
              </w:tabs>
              <w:spacing w:before="23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Giỏ hàng không được trống.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SC17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7" w:hRule="atLeast"/>
        </w:trPr>
        <w:tc>
          <w:tcPr>
            <w:tcW w:w="24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EAADB"/>
          </w:tcPr>
          <w:p>
            <w:pPr>
              <w:pStyle w:val="16"/>
              <w:rPr>
                <w:b/>
                <w:sz w:val="26"/>
              </w:rPr>
            </w:pPr>
          </w:p>
          <w:p>
            <w:pPr>
              <w:pStyle w:val="16"/>
              <w:spacing w:before="1"/>
              <w:rPr>
                <w:b/>
                <w:sz w:val="24"/>
              </w:rPr>
            </w:pPr>
          </w:p>
          <w:p>
            <w:pPr>
              <w:pStyle w:val="16"/>
              <w:ind w:left="268" w:right="242"/>
              <w:jc w:val="center"/>
              <w:rPr>
                <w:sz w:val="24"/>
              </w:rPr>
            </w:pPr>
            <w:r>
              <w:rPr>
                <w:sz w:val="24"/>
              </w:rPr>
              <w:t>Post-Condition(s):</w:t>
            </w:r>
          </w:p>
        </w:tc>
        <w:tc>
          <w:tcPr>
            <w:tcW w:w="65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6"/>
              <w:numPr>
                <w:ilvl w:val="0"/>
                <w:numId w:val="12"/>
              </w:numPr>
              <w:tabs>
                <w:tab w:val="left" w:pos="822"/>
              </w:tabs>
              <w:spacing w:before="98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Submit giỏ hàng thành công</w:t>
            </w:r>
          </w:p>
          <w:p>
            <w:pPr>
              <w:pStyle w:val="16"/>
              <w:numPr>
                <w:ilvl w:val="0"/>
                <w:numId w:val="12"/>
              </w:numPr>
              <w:tabs>
                <w:tab w:val="left" w:pos="822"/>
              </w:tabs>
              <w:spacing w:before="24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Hiện thông báo đã order thành công.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SC20</w:t>
            </w:r>
            <w:r>
              <w:rPr>
                <w:sz w:val="24"/>
              </w:rPr>
              <w:t>)</w:t>
            </w:r>
          </w:p>
          <w:p>
            <w:pPr>
              <w:pStyle w:val="16"/>
              <w:numPr>
                <w:ilvl w:val="0"/>
                <w:numId w:val="12"/>
              </w:numPr>
              <w:tabs>
                <w:tab w:val="left" w:pos="822"/>
              </w:tabs>
              <w:spacing w:before="24" w:after="0" w:line="240" w:lineRule="auto"/>
              <w:ind w:left="821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Đưa khách hàng về giao diện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</w:tc>
      </w:tr>
    </w:tbl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1"/>
        </w:rPr>
      </w:pPr>
    </w:p>
    <w:p>
      <w:pPr>
        <w:spacing w:before="93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Activities</w:t>
      </w:r>
    </w:p>
    <w:p>
      <w:pPr>
        <w:pStyle w:val="7"/>
        <w:spacing w:before="4" w:after="1"/>
        <w:rPr>
          <w:b/>
        </w:rPr>
      </w:pPr>
    </w:p>
    <w:tbl>
      <w:tblPr>
        <w:tblStyle w:val="6"/>
        <w:tblW w:w="0" w:type="auto"/>
        <w:tblInd w:w="71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"/>
        <w:gridCol w:w="2550"/>
        <w:gridCol w:w="355"/>
        <w:gridCol w:w="576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2" w:hRule="atLeast"/>
        </w:trPr>
        <w:tc>
          <w:tcPr>
            <w:tcW w:w="2906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ind w:left="1119" w:right="1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6121" w:type="dxa"/>
            <w:gridSpan w:val="2"/>
            <w:shd w:val="clear" w:color="auto" w:fill="8EAADB"/>
          </w:tcPr>
          <w:p>
            <w:pPr>
              <w:pStyle w:val="16"/>
              <w:spacing w:before="7"/>
              <w:rPr>
                <w:b/>
                <w:sz w:val="29"/>
              </w:rPr>
            </w:pPr>
          </w:p>
          <w:p>
            <w:pPr>
              <w:pStyle w:val="16"/>
              <w:ind w:left="2613" w:right="25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9027" w:type="dxa"/>
            <w:gridSpan w:val="4"/>
            <w:shd w:val="clear" w:color="auto" w:fill="8EAADB"/>
          </w:tcPr>
          <w:p>
            <w:pPr>
              <w:pStyle w:val="16"/>
              <w:spacing w:before="5"/>
              <w:rPr>
                <w:b/>
                <w:sz w:val="38"/>
              </w:rPr>
            </w:pPr>
          </w:p>
          <w:p>
            <w:pPr>
              <w:pStyle w:val="1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Main Flow: Đăng nhập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56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550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nhấn vào nút order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5" w:hRule="atLeast"/>
        </w:trPr>
        <w:tc>
          <w:tcPr>
            <w:tcW w:w="356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550" w:type="dxa"/>
          </w:tcPr>
          <w:p>
            <w:pPr>
              <w:pStyle w:val="16"/>
              <w:spacing w:before="6"/>
              <w:rPr>
                <w:b/>
                <w:sz w:val="27"/>
              </w:rPr>
            </w:pPr>
          </w:p>
          <w:p>
            <w:pPr>
              <w:pStyle w:val="16"/>
              <w:spacing w:line="280" w:lineRule="auto"/>
              <w:ind w:left="100" w:right="488"/>
              <w:rPr>
                <w:sz w:val="24"/>
              </w:rPr>
            </w:pPr>
            <w:r>
              <w:rPr>
                <w:sz w:val="24"/>
              </w:rPr>
              <w:t>Nhập địa chỉ giao. (</w:t>
            </w:r>
            <w:r>
              <w:rPr>
                <w:b/>
                <w:sz w:val="24"/>
              </w:rPr>
              <w:t>SC19</w:t>
            </w:r>
            <w:r>
              <w:rPr>
                <w:sz w:val="24"/>
              </w:rPr>
              <w:t>)</w:t>
            </w:r>
          </w:p>
        </w:tc>
        <w:tc>
          <w:tcPr>
            <w:tcW w:w="355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576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4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rPr>
                <w:b/>
                <w:sz w:val="38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766" w:type="dxa"/>
          </w:tcPr>
          <w:p>
            <w:pPr>
              <w:pStyle w:val="16"/>
              <w:spacing w:before="7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Lưu thông tin của giỏ hàng vào bảng Order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356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2550" w:type="dxa"/>
          </w:tcPr>
          <w:p>
            <w:pPr>
              <w:pStyle w:val="16"/>
              <w:rPr>
                <w:rFonts w:ascii="Times New Roman"/>
                <w:sz w:val="22"/>
              </w:rPr>
            </w:pPr>
          </w:p>
        </w:tc>
        <w:tc>
          <w:tcPr>
            <w:tcW w:w="355" w:type="dxa"/>
          </w:tcPr>
          <w:p>
            <w:pPr>
              <w:pStyle w:val="16"/>
              <w:spacing w:before="4"/>
              <w:rPr>
                <w:b/>
                <w:sz w:val="38"/>
              </w:rPr>
            </w:pPr>
          </w:p>
          <w:p>
            <w:pPr>
              <w:pStyle w:val="16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5766" w:type="dxa"/>
          </w:tcPr>
          <w:p>
            <w:pPr>
              <w:pStyle w:val="16"/>
              <w:spacing w:before="11"/>
              <w:rPr>
                <w:b/>
                <w:sz w:val="27"/>
              </w:rPr>
            </w:pPr>
          </w:p>
          <w:p>
            <w:pPr>
              <w:pStyle w:val="16"/>
              <w:ind w:left="100"/>
              <w:rPr>
                <w:sz w:val="24"/>
              </w:rPr>
            </w:pPr>
            <w:r>
              <w:rPr>
                <w:sz w:val="24"/>
              </w:rPr>
              <w:t>Hiện thông báo đã order thành công (</w:t>
            </w:r>
            <w:r>
              <w:rPr>
                <w:b/>
                <w:sz w:val="24"/>
              </w:rPr>
              <w:t>SC20</w:t>
            </w:r>
            <w:r>
              <w:rPr>
                <w:sz w:val="24"/>
              </w:rPr>
              <w:t>)</w:t>
            </w:r>
          </w:p>
        </w:tc>
      </w:tr>
    </w:tbl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spacing w:before="199"/>
        <w:ind w:left="540" w:right="0" w:firstLine="0"/>
        <w:jc w:val="left"/>
        <w:rPr>
          <w:b/>
          <w:sz w:val="24"/>
        </w:rPr>
      </w:pPr>
      <w:r>
        <w:rPr>
          <w:b/>
          <w:sz w:val="24"/>
        </w:rPr>
        <w:t>System Message</w:t>
      </w:r>
    </w:p>
    <w:p>
      <w:pPr>
        <w:spacing w:after="0"/>
        <w:jc w:val="left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0" w:after="1"/>
        <w:rPr>
          <w:b/>
          <w:sz w:val="28"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47"/>
        <w:gridCol w:w="68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101"/>
              <w:ind w:right="7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MS01</w:t>
            </w:r>
          </w:p>
        </w:tc>
        <w:tc>
          <w:tcPr>
            <w:tcW w:w="6886" w:type="dxa"/>
          </w:tcPr>
          <w:p>
            <w:pPr>
              <w:pStyle w:val="16"/>
              <w:spacing w:before="101" w:line="276" w:lineRule="auto"/>
              <w:ind w:left="1593" w:right="455" w:hanging="1110"/>
              <w:rPr>
                <w:b/>
                <w:sz w:val="24"/>
              </w:rPr>
            </w:pPr>
            <w:r>
              <w:rPr>
                <w:b/>
                <w:sz w:val="24"/>
              </w:rPr>
              <w:t>Thank you, you ordered succeed. Your order will be processed as soon as possible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6"/>
              <w:ind w:right="7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MS02</w:t>
            </w:r>
          </w:p>
        </w:tc>
        <w:tc>
          <w:tcPr>
            <w:tcW w:w="6886" w:type="dxa"/>
          </w:tcPr>
          <w:p>
            <w:pPr>
              <w:pStyle w:val="16"/>
              <w:spacing w:before="96"/>
              <w:ind w:left="1148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Please enter shipping address !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147" w:type="dxa"/>
            <w:shd w:val="clear" w:color="auto" w:fill="8EAADB"/>
          </w:tcPr>
          <w:p>
            <w:pPr>
              <w:pStyle w:val="16"/>
              <w:spacing w:before="91"/>
              <w:ind w:right="7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MS03</w:t>
            </w:r>
          </w:p>
        </w:tc>
        <w:tc>
          <w:tcPr>
            <w:tcW w:w="6886" w:type="dxa"/>
          </w:tcPr>
          <w:p>
            <w:pPr>
              <w:pStyle w:val="16"/>
              <w:spacing w:before="91"/>
              <w:ind w:left="1148" w:right="1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Your cart is empty ! Please select food !</w:t>
            </w:r>
          </w:p>
        </w:tc>
      </w:tr>
    </w:tbl>
    <w:p>
      <w:pPr>
        <w:pStyle w:val="7"/>
        <w:spacing w:before="10"/>
        <w:rPr>
          <w:b/>
          <w:sz w:val="12"/>
        </w:rPr>
      </w:pPr>
    </w:p>
    <w:p>
      <w:pPr>
        <w:pStyle w:val="4"/>
        <w:spacing w:before="93"/>
      </w:pPr>
      <w:bookmarkStart w:id="60" w:name="_bookmark44"/>
      <w:bookmarkEnd w:id="60"/>
      <w:r>
        <w:t>Activity Diagram</w:t>
      </w:r>
    </w:p>
    <w:p>
      <w:pPr>
        <w:pStyle w:val="7"/>
        <w:spacing w:before="9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25820" cy="5494655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36" cy="549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0"/>
        </w:rPr>
      </w:pPr>
    </w:p>
    <w:p>
      <w:pPr>
        <w:pStyle w:val="4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5958205" cy="5199380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277" cy="519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1" w:name="_bookmark45"/>
      <w:bookmarkEnd w:id="61"/>
      <w:r>
        <w:t>Sequence Diagram</w:t>
      </w:r>
    </w:p>
    <w:p>
      <w:pPr>
        <w:pStyle w:val="15"/>
        <w:numPr>
          <w:ilvl w:val="0"/>
          <w:numId w:val="1"/>
        </w:numPr>
        <w:tabs>
          <w:tab w:val="left" w:pos="901"/>
        </w:tabs>
        <w:spacing w:before="4" w:after="0" w:line="240" w:lineRule="auto"/>
        <w:ind w:left="900" w:right="0" w:hanging="361"/>
        <w:jc w:val="left"/>
        <w:rPr>
          <w:sz w:val="32"/>
        </w:rPr>
      </w:pPr>
      <w:bookmarkStart w:id="62" w:name="_bookmark46"/>
      <w:bookmarkEnd w:id="62"/>
      <w:bookmarkStart w:id="63" w:name="_bookmark46"/>
      <w:bookmarkEnd w:id="63"/>
      <w:r>
        <w:rPr>
          <w:color w:val="FF0000"/>
          <w:sz w:val="32"/>
        </w:rPr>
        <w:t>Thiết kế hệ</w:t>
      </w:r>
      <w:r>
        <w:rPr>
          <w:color w:val="FF0000"/>
          <w:spacing w:val="-4"/>
          <w:sz w:val="32"/>
        </w:rPr>
        <w:t xml:space="preserve"> </w:t>
      </w:r>
      <w:r>
        <w:rPr>
          <w:color w:val="FF0000"/>
          <w:sz w:val="32"/>
        </w:rPr>
        <w:t>thống</w:t>
      </w: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1" w:after="0" w:line="240" w:lineRule="auto"/>
        <w:ind w:left="1261" w:right="0" w:hanging="721"/>
        <w:jc w:val="left"/>
        <w:rPr>
          <w:sz w:val="28"/>
        </w:rPr>
      </w:pPr>
      <w:bookmarkStart w:id="64" w:name="_bookmark47"/>
      <w:bookmarkEnd w:id="64"/>
      <w:bookmarkStart w:id="65" w:name="_bookmark47"/>
      <w:bookmarkEnd w:id="65"/>
      <w:r>
        <w:rPr>
          <w:color w:val="FF0000"/>
          <w:sz w:val="28"/>
        </w:rPr>
        <w:t>Kiến trúc hệ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thống</w:t>
      </w:r>
    </w:p>
    <w:p>
      <w:pPr>
        <w:pStyle w:val="7"/>
        <w:spacing w:before="47" w:line="276" w:lineRule="auto"/>
        <w:ind w:left="540" w:right="472"/>
      </w:pPr>
      <w:r>
        <w:t>Ngôn ngữ lập trình dùng để phát triển phần mềm, hệ thống H&amp;T Restaurant: Ngôn ngữ Java chạy trên nền tảng IDE Android Studio</w:t>
      </w:r>
    </w:p>
    <w:p>
      <w:pPr>
        <w:pStyle w:val="7"/>
        <w:spacing w:line="275" w:lineRule="exact"/>
        <w:ind w:left="540"/>
      </w:pPr>
      <w:r>
        <w:t>Sử dụng hệ quản trị cơ sở dữ liệu SQLite cho giỏ hàng</w:t>
      </w:r>
    </w:p>
    <w:p>
      <w:pPr>
        <w:pStyle w:val="7"/>
        <w:spacing w:before="45" w:line="276" w:lineRule="auto"/>
        <w:ind w:left="540" w:right="472"/>
      </w:pPr>
      <w:r>
        <w:t>Sử dụng Firebase Realtime Database cho việc lưu trữ thông tin khách hàng, thông tin menu, food,...</w:t>
      </w:r>
    </w:p>
    <w:p>
      <w:pPr>
        <w:spacing w:after="0" w:line="276" w:lineRule="auto"/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23"/>
        </w:rPr>
      </w:pPr>
    </w:p>
    <w:p>
      <w:pPr>
        <w:pStyle w:val="7"/>
        <w:spacing w:before="93"/>
        <w:ind w:left="540"/>
        <w:jc w:val="both"/>
      </w:pPr>
      <w:r>
        <w:t>Sử dụng các thư viện: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43" w:after="0" w:line="256" w:lineRule="auto"/>
        <w:ind w:left="1261" w:right="5062" w:hanging="361"/>
        <w:jc w:val="both"/>
        <w:rPr>
          <w:sz w:val="24"/>
        </w:rPr>
      </w:pPr>
      <w:r>
        <w:rPr>
          <w:sz w:val="24"/>
        </w:rPr>
        <w:t>com.github.andremion:counterfab:1.2.2:</w:t>
      </w:r>
      <w:r>
        <w:fldChar w:fldCharType="begin"/>
      </w:r>
      <w:r>
        <w:instrText xml:space="preserve"> HYPERLINK "https://github.com/andremion/CounterFab" \h </w:instrText>
      </w:r>
      <w:r>
        <w:fldChar w:fldCharType="separate"/>
      </w:r>
      <w:r>
        <w:rPr>
          <w:color w:val="1154CC"/>
          <w:sz w:val="24"/>
          <w:u w:val="single" w:color="1154CC"/>
        </w:rPr>
        <w:t xml:space="preserve"> https://github.com/andremion/CounterFab</w:t>
      </w:r>
      <w:r>
        <w:rPr>
          <w:color w:val="1154CC"/>
          <w:sz w:val="24"/>
          <w:u w:val="single" w:color="1154CC"/>
        </w:rPr>
        <w:fldChar w:fldCharType="end"/>
      </w:r>
    </w:p>
    <w:p>
      <w:pPr>
        <w:pStyle w:val="7"/>
        <w:spacing w:before="20" w:line="276" w:lineRule="auto"/>
        <w:ind w:left="1261" w:right="851"/>
        <w:jc w:val="both"/>
      </w:pPr>
      <w:r>
        <w:t>dùng để làm button thêm vào giỏ hàng với Floating Action Button có counter đếm số lượng món ăn có trong giỏ hàng.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1" w:after="0" w:line="256" w:lineRule="auto"/>
        <w:ind w:left="1261" w:right="6378" w:hanging="361"/>
        <w:jc w:val="both"/>
        <w:rPr>
          <w:sz w:val="24"/>
        </w:rPr>
      </w:pPr>
      <w:r>
        <w:rPr>
          <w:sz w:val="24"/>
        </w:rPr>
        <w:t>io.github.pilgr:paperdb:2.7.1</w:t>
      </w:r>
      <w:r>
        <w:fldChar w:fldCharType="begin"/>
      </w:r>
      <w:r>
        <w:instrText xml:space="preserve"> HYPERLINK "https://github.com/pilgr/Paper" \h </w:instrText>
      </w:r>
      <w:r>
        <w:fldChar w:fldCharType="separate"/>
      </w:r>
      <w:r>
        <w:rPr>
          <w:color w:val="1154CC"/>
          <w:sz w:val="24"/>
          <w:u w:val="single" w:color="1154CC"/>
        </w:rPr>
        <w:t xml:space="preserve"> </w:t>
      </w:r>
      <w:r>
        <w:rPr>
          <w:color w:val="1154CC"/>
          <w:spacing w:val="-1"/>
          <w:sz w:val="24"/>
          <w:u w:val="single" w:color="1154CC"/>
        </w:rPr>
        <w:t>https://github.com/pilgr/Paper</w:t>
      </w:r>
      <w:r>
        <w:rPr>
          <w:color w:val="1154CC"/>
          <w:spacing w:val="-1"/>
          <w:sz w:val="24"/>
          <w:u w:val="single" w:color="1154CC"/>
        </w:rPr>
        <w:fldChar w:fldCharType="end"/>
      </w:r>
    </w:p>
    <w:p>
      <w:pPr>
        <w:pStyle w:val="7"/>
        <w:spacing w:before="25"/>
        <w:ind w:left="1261"/>
        <w:jc w:val="both"/>
      </w:pPr>
      <w:r>
        <w:t>để lưu thông tin đăng nhập khi người dùng chọn Remember me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43" w:after="0" w:line="256" w:lineRule="auto"/>
        <w:ind w:left="1261" w:right="5747" w:hanging="361"/>
        <w:jc w:val="both"/>
        <w:rPr>
          <w:sz w:val="24"/>
        </w:rPr>
      </w:pPr>
      <w:r>
        <w:rPr>
          <w:sz w:val="24"/>
        </w:rPr>
        <w:t>com.github.rey5137:material:1.3.1:</w:t>
      </w:r>
      <w:r>
        <w:fldChar w:fldCharType="begin"/>
      </w:r>
      <w:r>
        <w:instrText xml:space="preserve"> HYPERLINK "https://github.com/rey5137/material" \h </w:instrText>
      </w:r>
      <w:r>
        <w:fldChar w:fldCharType="separate"/>
      </w:r>
      <w:r>
        <w:rPr>
          <w:color w:val="1154CC"/>
          <w:sz w:val="24"/>
          <w:u w:val="single" w:color="1154CC"/>
        </w:rPr>
        <w:t xml:space="preserve"> </w:t>
      </w:r>
      <w:r>
        <w:rPr>
          <w:color w:val="1154CC"/>
          <w:spacing w:val="-1"/>
          <w:sz w:val="24"/>
          <w:u w:val="single" w:color="1154CC"/>
        </w:rPr>
        <w:t>https://github.com/rey5137/material</w:t>
      </w:r>
      <w:r>
        <w:rPr>
          <w:color w:val="1154CC"/>
          <w:spacing w:val="-1"/>
          <w:sz w:val="24"/>
          <w:u w:val="single" w:color="1154CC"/>
        </w:rPr>
        <w:fldChar w:fldCharType="end"/>
      </w:r>
    </w:p>
    <w:p>
      <w:pPr>
        <w:pStyle w:val="7"/>
        <w:spacing w:before="20"/>
        <w:ind w:left="1261"/>
        <w:jc w:val="both"/>
      </w:pPr>
      <w:r>
        <w:t>dùng để design CheckBox Remember me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43" w:after="0" w:line="266" w:lineRule="auto"/>
        <w:ind w:left="1261" w:right="4842" w:hanging="361"/>
        <w:jc w:val="both"/>
        <w:rPr>
          <w:sz w:val="24"/>
        </w:rPr>
      </w:pPr>
      <w:r>
        <w:rPr>
          <w:sz w:val="24"/>
        </w:rPr>
        <w:t>com.github.mancj:MaterialSearchBar:0.8.5:</w:t>
      </w:r>
      <w:r>
        <w:fldChar w:fldCharType="begin"/>
      </w:r>
      <w:r>
        <w:instrText xml:space="preserve"> HYPERLINK "https://github.com/mancj/MaterialSearchBar" \h </w:instrText>
      </w:r>
      <w:r>
        <w:fldChar w:fldCharType="separate"/>
      </w:r>
      <w:r>
        <w:rPr>
          <w:color w:val="1154CC"/>
          <w:sz w:val="24"/>
          <w:u w:val="single" w:color="1154CC"/>
        </w:rPr>
        <w:t xml:space="preserve"> </w:t>
      </w:r>
      <w:r>
        <w:rPr>
          <w:color w:val="1154CC"/>
          <w:spacing w:val="-1"/>
          <w:sz w:val="24"/>
          <w:u w:val="single" w:color="1154CC"/>
        </w:rPr>
        <w:t>https://github.com/mancj/MaterialSearchBar</w:t>
      </w:r>
      <w:r>
        <w:rPr>
          <w:color w:val="1154CC"/>
          <w:spacing w:val="-1"/>
          <w:sz w:val="24"/>
          <w:u w:val="single" w:color="1154CC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dùng để design Search</w:t>
      </w:r>
      <w:r>
        <w:rPr>
          <w:spacing w:val="-4"/>
          <w:sz w:val="24"/>
        </w:rPr>
        <w:t xml:space="preserve"> </w:t>
      </w:r>
      <w:r>
        <w:rPr>
          <w:sz w:val="24"/>
        </w:rPr>
        <w:t>Bar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10" w:after="0" w:line="266" w:lineRule="auto"/>
        <w:ind w:left="1261" w:right="3607" w:hanging="361"/>
        <w:jc w:val="left"/>
        <w:rPr>
          <w:sz w:val="24"/>
        </w:rPr>
      </w:pPr>
      <w:r>
        <w:rPr>
          <w:spacing w:val="-1"/>
          <w:sz w:val="24"/>
        </w:rPr>
        <w:t>com.readystatesoftware.sqliteasset:sqliteassethelper:+:</w:t>
      </w:r>
      <w:r>
        <w:fldChar w:fldCharType="begin"/>
      </w:r>
      <w:r>
        <w:instrText xml:space="preserve"> HYPERLINK "https://github.com/jgilfelt/android-sqlite-asset-helper" \h </w:instrText>
      </w:r>
      <w:r>
        <w:fldChar w:fldCharType="separate"/>
      </w:r>
      <w:r>
        <w:rPr>
          <w:color w:val="1154CC"/>
          <w:spacing w:val="-1"/>
          <w:sz w:val="24"/>
          <w:u w:val="single" w:color="1154CC"/>
        </w:rPr>
        <w:t xml:space="preserve"> </w:t>
      </w:r>
      <w:r>
        <w:rPr>
          <w:color w:val="1154CC"/>
          <w:sz w:val="24"/>
          <w:u w:val="single" w:color="1154CC"/>
        </w:rPr>
        <w:t>https://github.com/jgilfelt/android-sqlite-asset-helper</w:t>
      </w:r>
      <w:r>
        <w:rPr>
          <w:color w:val="1154CC"/>
          <w:sz w:val="24"/>
          <w:u w:val="single" w:color="1154CC"/>
        </w:rPr>
        <w:fldChar w:fldCharType="end"/>
      </w:r>
      <w:r>
        <w:rPr>
          <w:sz w:val="24"/>
        </w:rPr>
        <w:t xml:space="preserve"> dùng để thao tác dữ liệu với</w:t>
      </w:r>
      <w:r>
        <w:rPr>
          <w:spacing w:val="-2"/>
          <w:sz w:val="24"/>
        </w:rPr>
        <w:t xml:space="preserve"> </w:t>
      </w:r>
      <w:r>
        <w:rPr>
          <w:sz w:val="24"/>
        </w:rPr>
        <w:t>sqlite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13" w:after="0" w:line="266" w:lineRule="auto"/>
        <w:ind w:left="1261" w:right="4044" w:hanging="361"/>
        <w:jc w:val="left"/>
        <w:rPr>
          <w:sz w:val="24"/>
        </w:rPr>
      </w:pPr>
      <w:r>
        <w:rPr>
          <w:sz w:val="24"/>
        </w:rPr>
        <w:t>com.cepheuen.elegant-number-button:lib:1.0.3:</w:t>
      </w:r>
      <w:r>
        <w:fldChar w:fldCharType="begin"/>
      </w:r>
      <w:r>
        <w:instrText xml:space="preserve"> HYPERLINK "https://github.com/ashik94vc/ElegantNumberButton" \h </w:instrText>
      </w:r>
      <w:r>
        <w:fldChar w:fldCharType="separate"/>
      </w:r>
      <w:r>
        <w:rPr>
          <w:color w:val="1154CC"/>
          <w:sz w:val="24"/>
          <w:u w:val="single" w:color="1154CC"/>
        </w:rPr>
        <w:t xml:space="preserve"> </w:t>
      </w:r>
      <w:r>
        <w:rPr>
          <w:color w:val="1154CC"/>
          <w:spacing w:val="-1"/>
          <w:sz w:val="24"/>
          <w:u w:val="single" w:color="1154CC"/>
        </w:rPr>
        <w:t>https://github.com/ashik94vc/ElegantNumberButton</w:t>
      </w:r>
      <w:r>
        <w:rPr>
          <w:color w:val="1154CC"/>
          <w:spacing w:val="-1"/>
          <w:sz w:val="24"/>
          <w:u w:val="single" w:color="1154CC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dùng để thêm số lượng món ăn trong giỏ</w:t>
      </w:r>
      <w:r>
        <w:rPr>
          <w:spacing w:val="-11"/>
          <w:sz w:val="24"/>
        </w:rPr>
        <w:t xml:space="preserve"> </w:t>
      </w:r>
      <w:r>
        <w:rPr>
          <w:sz w:val="24"/>
        </w:rPr>
        <w:t>hàng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9" w:after="0" w:line="240" w:lineRule="auto"/>
        <w:ind w:left="1261" w:right="0" w:hanging="361"/>
        <w:jc w:val="left"/>
        <w:rPr>
          <w:sz w:val="24"/>
        </w:rPr>
      </w:pPr>
      <w:r>
        <w:rPr>
          <w:sz w:val="24"/>
        </w:rPr>
        <w:t>com.google.firebase:firebase-core:19.0.0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23" w:after="0" w:line="259" w:lineRule="auto"/>
        <w:ind w:left="1261" w:right="4549" w:hanging="361"/>
        <w:jc w:val="left"/>
        <w:rPr>
          <w:sz w:val="24"/>
        </w:rPr>
      </w:pPr>
      <w:r>
        <w:rPr>
          <w:spacing w:val="-1"/>
          <w:sz w:val="24"/>
        </w:rPr>
        <w:t xml:space="preserve">com.google.firebase:firebase-database:20.0.0: </w:t>
      </w:r>
      <w:r>
        <w:rPr>
          <w:sz w:val="24"/>
        </w:rPr>
        <w:t>dùng để thao tác với</w:t>
      </w:r>
      <w:r>
        <w:rPr>
          <w:spacing w:val="-5"/>
          <w:sz w:val="24"/>
        </w:rPr>
        <w:t xml:space="preserve"> </w:t>
      </w:r>
      <w:r>
        <w:rPr>
          <w:sz w:val="24"/>
        </w:rPr>
        <w:t>Firebase</w:t>
      </w:r>
    </w:p>
    <w:p>
      <w:pPr>
        <w:pStyle w:val="7"/>
        <w:spacing w:before="20"/>
        <w:ind w:left="1261"/>
      </w:pPr>
      <w:r>
        <w:t>/*info.hoang8f:fbutton:1.0.5'*/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43" w:after="0" w:line="266" w:lineRule="auto"/>
        <w:ind w:left="1261" w:right="4332" w:hanging="361"/>
        <w:jc w:val="left"/>
        <w:rPr>
          <w:sz w:val="24"/>
        </w:rPr>
      </w:pPr>
      <w:r>
        <w:rPr>
          <w:spacing w:val="-1"/>
          <w:sz w:val="24"/>
        </w:rPr>
        <w:t>com.github.jd-alexander:android-flat-button:v1.1:</w:t>
      </w:r>
      <w:r>
        <w:fldChar w:fldCharType="begin"/>
      </w:r>
      <w:r>
        <w:instrText xml:space="preserve"> HYPERLINK "https://github.com/hoang8f/android-flat-button" \h </w:instrText>
      </w:r>
      <w:r>
        <w:fldChar w:fldCharType="separate"/>
      </w:r>
      <w:r>
        <w:rPr>
          <w:color w:val="1154CC"/>
          <w:spacing w:val="-1"/>
          <w:sz w:val="24"/>
          <w:u w:val="single" w:color="1154CC"/>
        </w:rPr>
        <w:t xml:space="preserve"> </w:t>
      </w:r>
      <w:r>
        <w:rPr>
          <w:color w:val="1154CC"/>
          <w:sz w:val="24"/>
          <w:u w:val="single" w:color="1154CC"/>
        </w:rPr>
        <w:t>https://github.com/hoang8f/android-flat-button</w:t>
      </w:r>
      <w:r>
        <w:rPr>
          <w:color w:val="1154CC"/>
          <w:sz w:val="24"/>
          <w:u w:val="single" w:color="1154CC"/>
        </w:rPr>
        <w:fldChar w:fldCharType="end"/>
      </w:r>
      <w:r>
        <w:rPr>
          <w:sz w:val="24"/>
        </w:rPr>
        <w:t xml:space="preserve"> dùng để tạo nút Sign In, Sign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</w:p>
    <w:p>
      <w:pPr>
        <w:pStyle w:val="15"/>
        <w:numPr>
          <w:ilvl w:val="0"/>
          <w:numId w:val="13"/>
        </w:numPr>
        <w:tabs>
          <w:tab w:val="left" w:pos="1261"/>
        </w:tabs>
        <w:spacing w:before="9" w:after="0" w:line="268" w:lineRule="auto"/>
        <w:ind w:left="1261" w:right="4514" w:hanging="361"/>
        <w:jc w:val="left"/>
        <w:rPr>
          <w:sz w:val="24"/>
        </w:rPr>
      </w:pPr>
      <w:r>
        <w:rPr>
          <w:sz w:val="24"/>
        </w:rPr>
        <w:t>com.rengwuxian.materialedittext:library:2.1.4:</w:t>
      </w:r>
      <w:r>
        <w:fldChar w:fldCharType="begin"/>
      </w:r>
      <w:r>
        <w:instrText xml:space="preserve"> HYPERLINK "https://github.com/rengwuxian/MaterialEditText" \h </w:instrText>
      </w:r>
      <w:r>
        <w:fldChar w:fldCharType="separate"/>
      </w:r>
      <w:r>
        <w:rPr>
          <w:color w:val="1154CC"/>
          <w:sz w:val="24"/>
          <w:u w:val="single" w:color="1154CC"/>
        </w:rPr>
        <w:t xml:space="preserve"> </w:t>
      </w:r>
      <w:r>
        <w:rPr>
          <w:color w:val="1154CC"/>
          <w:spacing w:val="-1"/>
          <w:sz w:val="24"/>
          <w:u w:val="single" w:color="1154CC"/>
        </w:rPr>
        <w:t>https://github.com/rengwuxian/MaterialEditText</w:t>
      </w:r>
      <w:r>
        <w:rPr>
          <w:color w:val="1154CC"/>
          <w:spacing w:val="-1"/>
          <w:sz w:val="24"/>
          <w:u w:val="single" w:color="1154CC"/>
        </w:rPr>
        <w:fldChar w:fldCharType="end"/>
      </w:r>
      <w:r>
        <w:rPr>
          <w:spacing w:val="-1"/>
          <w:sz w:val="24"/>
        </w:rPr>
        <w:t xml:space="preserve"> </w:t>
      </w:r>
      <w:r>
        <w:rPr>
          <w:sz w:val="24"/>
        </w:rPr>
        <w:t>Dùng để tạo EditText Sign In, Sign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</w:p>
    <w:p>
      <w:pPr>
        <w:spacing w:after="0" w:line="268" w:lineRule="auto"/>
        <w:jc w:val="left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</w:pPr>
      <w:bookmarkStart w:id="66" w:name="_bookmark48"/>
      <w:bookmarkEnd w:id="66"/>
      <w:bookmarkStart w:id="67" w:name="_bookmark48"/>
      <w:bookmarkEnd w:id="67"/>
      <w:r>
        <w:rPr>
          <w:color w:val="FF0000"/>
        </w:rPr>
        <w:t>Thiết kế dữ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liệu</w:t>
      </w:r>
    </w:p>
    <w:p>
      <w:pPr>
        <w:pStyle w:val="7"/>
        <w:spacing w:before="11"/>
      </w:pPr>
    </w:p>
    <w:p>
      <w:pPr>
        <w:pStyle w:val="15"/>
        <w:numPr>
          <w:ilvl w:val="2"/>
          <w:numId w:val="1"/>
        </w:numPr>
        <w:tabs>
          <w:tab w:val="left" w:pos="1261"/>
        </w:tabs>
        <w:spacing w:before="0" w:after="0" w:line="240" w:lineRule="auto"/>
        <w:ind w:left="1261" w:right="0" w:hanging="721"/>
        <w:jc w:val="left"/>
        <w:rPr>
          <w:color w:val="FF0000"/>
          <w:sz w:val="24"/>
        </w:rPr>
      </w:pPr>
      <w:bookmarkStart w:id="68" w:name="_bookmark49"/>
      <w:bookmarkEnd w:id="68"/>
      <w:bookmarkStart w:id="69" w:name="_bookmark49"/>
      <w:bookmarkEnd w:id="69"/>
      <w:r>
        <w:rPr>
          <w:color w:val="FF0000"/>
          <w:sz w:val="24"/>
        </w:rPr>
        <w:t>Sơ đồ ERD</w:t>
      </w:r>
    </w:p>
    <w:p>
      <w:pPr>
        <w:pStyle w:val="7"/>
        <w:spacing w:before="11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177800</wp:posOffset>
            </wp:positionV>
            <wp:extent cx="5866765" cy="4712335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05" cy="471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20"/>
        </w:rPr>
      </w:pPr>
    </w:p>
    <w:p>
      <w:pPr>
        <w:pStyle w:val="15"/>
        <w:numPr>
          <w:ilvl w:val="2"/>
          <w:numId w:val="1"/>
        </w:numPr>
        <w:tabs>
          <w:tab w:val="left" w:pos="1261"/>
        </w:tabs>
        <w:spacing w:before="92" w:after="0" w:line="240" w:lineRule="auto"/>
        <w:ind w:left="1261" w:right="0" w:hanging="721"/>
        <w:jc w:val="left"/>
        <w:rPr>
          <w:color w:val="FF0000"/>
          <w:sz w:val="24"/>
        </w:rPr>
      </w:pPr>
      <w:bookmarkStart w:id="70" w:name="_bookmark50"/>
      <w:bookmarkEnd w:id="70"/>
      <w:bookmarkStart w:id="71" w:name="_bookmark50"/>
      <w:bookmarkEnd w:id="71"/>
      <w:r>
        <w:rPr>
          <w:color w:val="FF0000"/>
          <w:sz w:val="24"/>
        </w:rPr>
        <w:t>Class diagram</w:t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176530</wp:posOffset>
            </wp:positionV>
            <wp:extent cx="5915025" cy="5057775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901"/>
        </w:tabs>
        <w:spacing w:before="91" w:after="0" w:line="240" w:lineRule="auto"/>
        <w:ind w:left="900" w:right="0" w:hanging="361"/>
        <w:jc w:val="left"/>
      </w:pPr>
      <w:bookmarkStart w:id="72" w:name="_bookmark51"/>
      <w:bookmarkEnd w:id="72"/>
      <w:bookmarkStart w:id="73" w:name="_bookmark51"/>
      <w:bookmarkEnd w:id="73"/>
      <w:r>
        <w:rPr>
          <w:color w:val="FF0000"/>
        </w:rPr>
        <w:t>Hệ thống được xây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3"/>
        </w:rPr>
        <w:t>dựng</w:t>
      </w: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1" w:after="0" w:line="240" w:lineRule="auto"/>
        <w:ind w:left="1261" w:right="0" w:hanging="721"/>
        <w:jc w:val="left"/>
      </w:pPr>
      <w:bookmarkStart w:id="74" w:name="_bookmark52"/>
      <w:bookmarkEnd w:id="74"/>
      <w:bookmarkStart w:id="75" w:name="_bookmark52"/>
      <w:bookmarkEnd w:id="75"/>
      <w:r>
        <w:rPr>
          <w:color w:val="FF0000"/>
        </w:rPr>
        <w:t>Sign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In</w:t>
      </w:r>
    </w:p>
    <w:p>
      <w:pPr>
        <w:pStyle w:val="7"/>
        <w:spacing w:before="7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3070860" cy="6393180"/>
            <wp:effectExtent l="0" t="0" r="7620" b="7620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0"/>
        <w:ind w:left="0" w:right="313" w:firstLine="0"/>
        <w:jc w:val="center"/>
        <w:rPr>
          <w:sz w:val="20"/>
        </w:rPr>
      </w:pPr>
      <w:r>
        <w:rPr>
          <w:b/>
          <w:sz w:val="20"/>
        </w:rPr>
        <w:t xml:space="preserve">Mô tả: </w:t>
      </w:r>
      <w:r>
        <w:rPr>
          <w:sz w:val="20"/>
        </w:rPr>
        <w:t>Dùng để đăng nhập để sử dụng chức năng của ứng dụng</w:t>
      </w:r>
    </w:p>
    <w:p>
      <w:pPr>
        <w:spacing w:after="0"/>
        <w:jc w:val="center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29"/>
        </w:rPr>
      </w:pP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</w:pPr>
      <w:bookmarkStart w:id="76" w:name="_bookmark53"/>
      <w:bookmarkEnd w:id="76"/>
      <w:bookmarkStart w:id="77" w:name="_bookmark53"/>
      <w:bookmarkEnd w:id="77"/>
      <w:r>
        <w:rPr>
          <w:color w:val="FF0000"/>
        </w:rPr>
        <w:t>Sign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Up</w:t>
      </w:r>
    </w:p>
    <w:p>
      <w:pPr>
        <w:pStyle w:val="7"/>
        <w:spacing w:before="4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3116580" cy="6446520"/>
            <wp:effectExtent l="0" t="0" r="7620" b="0"/>
            <wp:docPr id="18" name="Picture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val="en-US"/>
        </w:rPr>
        <w:drawing>
          <wp:inline distT="0" distB="0" distL="114300" distR="114300">
            <wp:extent cx="3093720" cy="6492240"/>
            <wp:effectExtent l="0" t="0" r="0" b="0"/>
            <wp:docPr id="16" name="Picture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</w:pPr>
    </w:p>
    <w:p>
      <w:pPr>
        <w:spacing w:before="0"/>
        <w:ind w:left="0" w:right="313" w:firstLine="0"/>
        <w:jc w:val="center"/>
        <w:rPr>
          <w:sz w:val="20"/>
        </w:rPr>
      </w:pPr>
      <w:r>
        <w:rPr>
          <w:b/>
          <w:sz w:val="20"/>
        </w:rPr>
        <w:t xml:space="preserve">Mô tả: </w:t>
      </w:r>
      <w:r>
        <w:rPr>
          <w:sz w:val="20"/>
        </w:rPr>
        <w:t>Dùng để đăng ký tài khoản để sử dụng chức năng của ứng dụng</w:t>
      </w:r>
    </w:p>
    <w:p>
      <w:pPr>
        <w:spacing w:after="0"/>
        <w:jc w:val="center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1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28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</w:pPr>
      <w:bookmarkStart w:id="78" w:name="_bookmark56"/>
      <w:bookmarkEnd w:id="78"/>
      <w:bookmarkStart w:id="79" w:name="_bookmark56"/>
      <w:bookmarkEnd w:id="79"/>
      <w:r>
        <w:rPr>
          <w:color w:val="FF0000"/>
        </w:rPr>
        <w:t>Add 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Cart</w:t>
      </w:r>
    </w:p>
    <w:p>
      <w:pPr>
        <w:pStyle w:val="7"/>
        <w:spacing w:before="4"/>
        <w:rPr>
          <w:rFonts w:hint="default"/>
          <w:sz w:val="21"/>
          <w:lang w:val="en-US"/>
        </w:rPr>
      </w:pPr>
      <w:r>
        <w:rPr>
          <w:rFonts w:hint="default"/>
          <w:sz w:val="21"/>
          <w:lang w:val="en-US"/>
        </w:rPr>
        <w:drawing>
          <wp:inline distT="0" distB="0" distL="114300" distR="114300">
            <wp:extent cx="3070860" cy="6515100"/>
            <wp:effectExtent l="0" t="0" r="7620" b="7620"/>
            <wp:docPr id="22" name="Picture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val="en-US"/>
        </w:rPr>
        <w:drawing>
          <wp:inline distT="0" distB="0" distL="114300" distR="114300">
            <wp:extent cx="3025140" cy="6637020"/>
            <wp:effectExtent l="0" t="0" r="7620" b="7620"/>
            <wp:docPr id="20" name="Picture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sz w:val="23"/>
        </w:rPr>
      </w:pPr>
    </w:p>
    <w:p>
      <w:pPr>
        <w:spacing w:before="0"/>
        <w:ind w:left="0" w:right="313" w:firstLine="0"/>
        <w:jc w:val="center"/>
        <w:rPr>
          <w:sz w:val="20"/>
        </w:rPr>
      </w:pPr>
      <w:r>
        <w:rPr>
          <w:b/>
          <w:sz w:val="20"/>
        </w:rPr>
        <w:t>Mô tả</w:t>
      </w:r>
      <w:r>
        <w:rPr>
          <w:sz w:val="20"/>
        </w:rPr>
        <w:t>: dùng để thêm món ăn vào giỏ hàng</w:t>
      </w:r>
    </w:p>
    <w:p>
      <w:pPr>
        <w:spacing w:after="0"/>
        <w:jc w:val="center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</w:pPr>
      <w:bookmarkStart w:id="80" w:name="_bookmark57"/>
      <w:bookmarkEnd w:id="80"/>
      <w:bookmarkStart w:id="81" w:name="_bookmark57"/>
      <w:bookmarkEnd w:id="81"/>
      <w:r>
        <w:rPr>
          <w:color w:val="FF0000"/>
        </w:rPr>
        <w:t>Submit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Cart</w:t>
      </w:r>
    </w:p>
    <w:p>
      <w:pPr>
        <w:pStyle w:val="7"/>
        <w:rPr>
          <w:sz w:val="20"/>
        </w:rPr>
      </w:pPr>
    </w:p>
    <w:p>
      <w:pPr>
        <w:pStyle w:val="7"/>
        <w:spacing w:before="4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668780" cy="4198620"/>
            <wp:effectExtent l="0" t="0" r="7620" b="7620"/>
            <wp:docPr id="26" name="Picture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615440" cy="3512820"/>
            <wp:effectExtent l="0" t="0" r="0" b="7620"/>
            <wp:docPr id="24" name="Picture 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15"/>
        </w:rPr>
      </w:pPr>
    </w:p>
    <w:p>
      <w:pPr>
        <w:spacing w:before="95"/>
        <w:ind w:left="0" w:right="312" w:firstLine="0"/>
        <w:jc w:val="center"/>
        <w:rPr>
          <w:sz w:val="20"/>
        </w:rPr>
      </w:pPr>
      <w:r>
        <w:rPr>
          <w:b/>
          <w:sz w:val="20"/>
        </w:rPr>
        <w:t>Mô tả</w:t>
      </w:r>
      <w:r>
        <w:rPr>
          <w:sz w:val="20"/>
        </w:rPr>
        <w:t>: dùng để Submit order món ăn</w:t>
      </w:r>
    </w:p>
    <w:p>
      <w:pPr>
        <w:spacing w:after="0"/>
        <w:jc w:val="center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28"/>
        </w:rPr>
      </w:pPr>
    </w:p>
    <w:p>
      <w:pPr>
        <w:pStyle w:val="7"/>
        <w:ind w:left="1119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1668780" cy="4198620"/>
            <wp:effectExtent l="0" t="0" r="7620" b="7620"/>
            <wp:docPr id="28" name="Picture 2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901"/>
        </w:tabs>
        <w:spacing w:before="240" w:after="0" w:line="240" w:lineRule="auto"/>
        <w:ind w:left="900" w:right="0" w:hanging="361"/>
        <w:jc w:val="left"/>
      </w:pPr>
      <w:bookmarkStart w:id="82" w:name="_bookmark58"/>
      <w:bookmarkEnd w:id="82"/>
      <w:bookmarkStart w:id="83" w:name="_bookmark58"/>
      <w:bookmarkEnd w:id="83"/>
      <w:r>
        <w:rPr>
          <w:color w:val="FF0000"/>
        </w:rPr>
        <w:t>Tổng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kết</w:t>
      </w:r>
    </w:p>
    <w:p>
      <w:pPr>
        <w:pStyle w:val="3"/>
        <w:numPr>
          <w:ilvl w:val="1"/>
          <w:numId w:val="1"/>
        </w:numPr>
        <w:tabs>
          <w:tab w:val="left" w:pos="1260"/>
          <w:tab w:val="left" w:pos="1261"/>
        </w:tabs>
        <w:spacing w:before="1" w:after="0" w:line="240" w:lineRule="auto"/>
        <w:ind w:left="1261" w:right="0" w:hanging="721"/>
        <w:jc w:val="left"/>
      </w:pPr>
      <w:bookmarkStart w:id="84" w:name="_bookmark59"/>
      <w:bookmarkEnd w:id="84"/>
      <w:bookmarkStart w:id="85" w:name="_bookmark59"/>
      <w:bookmarkEnd w:id="85"/>
      <w:r>
        <w:rPr>
          <w:color w:val="FF0000"/>
        </w:rPr>
        <w:t>Các chức năng đã hoàn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thành</w:t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6"/>
        </w:rPr>
      </w:pPr>
    </w:p>
    <w:tbl>
      <w:tblPr>
        <w:tblStyle w:val="6"/>
        <w:tblW w:w="0" w:type="auto"/>
        <w:tblInd w:w="5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9"/>
        <w:gridCol w:w="448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8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Chức Năng</w:t>
            </w:r>
          </w:p>
        </w:tc>
        <w:tc>
          <w:tcPr>
            <w:tcW w:w="4485" w:type="dxa"/>
          </w:tcPr>
          <w:p>
            <w:pPr>
              <w:pStyle w:val="16"/>
              <w:spacing w:before="101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Mô Tả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Đăng Nhập/Đăng Xuất</w:t>
            </w:r>
          </w:p>
        </w:tc>
        <w:tc>
          <w:tcPr>
            <w:tcW w:w="4485" w:type="dxa"/>
          </w:tcPr>
          <w:p>
            <w:pPr>
              <w:pStyle w:val="16"/>
              <w:spacing w:before="101" w:line="242" w:lineRule="auto"/>
              <w:ind w:left="100" w:right="141"/>
              <w:rPr>
                <w:sz w:val="24"/>
              </w:rPr>
            </w:pPr>
            <w:r>
              <w:rPr>
                <w:sz w:val="24"/>
              </w:rPr>
              <w:t>Truy cập vào ứng dụng/Ngừng truy cập vào ứng dụng.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Chọn món</w:t>
            </w:r>
          </w:p>
        </w:tc>
        <w:tc>
          <w:tcPr>
            <w:tcW w:w="4485" w:type="dxa"/>
          </w:tcPr>
          <w:p>
            <w:pPr>
              <w:pStyle w:val="16"/>
              <w:spacing w:before="101" w:line="242" w:lineRule="auto"/>
              <w:ind w:left="100" w:right="88"/>
              <w:rPr>
                <w:sz w:val="24"/>
              </w:rPr>
            </w:pPr>
            <w:r>
              <w:rPr>
                <w:sz w:val="24"/>
              </w:rPr>
              <w:t>Khách hàng chọn vào món để thực hiện chọn món.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Chi tiết món</w:t>
            </w:r>
          </w:p>
        </w:tc>
        <w:tc>
          <w:tcPr>
            <w:tcW w:w="4485" w:type="dxa"/>
          </w:tcPr>
          <w:p>
            <w:pPr>
              <w:pStyle w:val="16"/>
              <w:spacing w:before="103" w:line="237" w:lineRule="auto"/>
              <w:ind w:left="100" w:right="262"/>
              <w:rPr>
                <w:sz w:val="24"/>
              </w:rPr>
            </w:pPr>
            <w:r>
              <w:rPr>
                <w:sz w:val="24"/>
              </w:rPr>
              <w:t>Khách hàng chọn vào món để xem chi tiết thông tin về món ăn.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Giỏ Hàng</w:t>
            </w:r>
          </w:p>
        </w:tc>
        <w:tc>
          <w:tcPr>
            <w:tcW w:w="4485" w:type="dxa"/>
          </w:tcPr>
          <w:p>
            <w:pPr>
              <w:pStyle w:val="16"/>
              <w:spacing w:before="103" w:line="237" w:lineRule="auto"/>
              <w:ind w:left="100" w:right="369"/>
              <w:rPr>
                <w:sz w:val="24"/>
              </w:rPr>
            </w:pPr>
            <w:r>
              <w:rPr>
                <w:sz w:val="24"/>
              </w:rPr>
              <w:t>Thêm món ăn vào giỏ hàng để có thể mua nhiều món trong một lần.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6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Đặt Hàng</w:t>
            </w:r>
          </w:p>
        </w:tc>
        <w:tc>
          <w:tcPr>
            <w:tcW w:w="4485" w:type="dxa"/>
          </w:tcPr>
          <w:p>
            <w:pPr>
              <w:pStyle w:val="16"/>
              <w:spacing w:before="101"/>
              <w:ind w:left="100" w:right="75"/>
              <w:rPr>
                <w:sz w:val="24"/>
              </w:rPr>
            </w:pPr>
            <w:r>
              <w:rPr>
                <w:sz w:val="24"/>
              </w:rPr>
              <w:t>Khách hàng sau khi kết thúc quá trình chọn món sẽ chọn vào mục đặt hàng để đặt hàng.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Quản lý nhân viên</w:t>
            </w:r>
          </w:p>
        </w:tc>
        <w:tc>
          <w:tcPr>
            <w:tcW w:w="4485" w:type="dxa"/>
          </w:tcPr>
          <w:p>
            <w:pPr>
              <w:pStyle w:val="16"/>
              <w:spacing w:before="101"/>
              <w:ind w:left="10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Tạo mớI thông tin nhân viên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6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Thêm món nhanh</w:t>
            </w:r>
          </w:p>
        </w:tc>
        <w:tc>
          <w:tcPr>
            <w:tcW w:w="4485" w:type="dxa"/>
          </w:tcPr>
          <w:p>
            <w:pPr>
              <w:pStyle w:val="16"/>
              <w:spacing w:before="101"/>
              <w:ind w:left="100" w:right="142"/>
              <w:rPr>
                <w:sz w:val="24"/>
              </w:rPr>
            </w:pPr>
            <w:r>
              <w:rPr>
                <w:sz w:val="24"/>
              </w:rPr>
              <w:t>Khách hàng không cần bấm vào chi tiết món để thêm món mà có thể trực tiếp thêm món tại giao diện danh sách món.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4" w:hRule="atLeast"/>
        </w:trPr>
        <w:tc>
          <w:tcPr>
            <w:tcW w:w="4519" w:type="dxa"/>
          </w:tcPr>
          <w:p>
            <w:pPr>
              <w:pStyle w:val="16"/>
              <w:spacing w:before="101" w:line="242" w:lineRule="auto"/>
              <w:ind w:left="100" w:right="111"/>
              <w:rPr>
                <w:sz w:val="24"/>
              </w:rPr>
            </w:pPr>
            <w:r>
              <w:rPr>
                <w:sz w:val="24"/>
              </w:rPr>
              <w:t>Thông báo tình trạng đơn hàng dựa vào mã đơn hàng.</w:t>
            </w:r>
          </w:p>
        </w:tc>
        <w:tc>
          <w:tcPr>
            <w:tcW w:w="4485" w:type="dxa"/>
          </w:tcPr>
          <w:p>
            <w:pPr>
              <w:pStyle w:val="16"/>
              <w:spacing w:before="101"/>
              <w:ind w:left="100" w:right="131"/>
              <w:rPr>
                <w:sz w:val="24"/>
              </w:rPr>
            </w:pPr>
            <w:r>
              <w:rPr>
                <w:sz w:val="24"/>
              </w:rPr>
              <w:t>Thông báo các tình trạng của đơn hàng dựa vào mã đơn hàng như: đã order, đang chuẩn bị món, đã hoàn thành món, đang giao hàng.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Refresh Menu</w:t>
            </w:r>
          </w:p>
        </w:tc>
        <w:tc>
          <w:tcPr>
            <w:tcW w:w="4485" w:type="dxa"/>
          </w:tcPr>
          <w:p>
            <w:pPr>
              <w:pStyle w:val="16"/>
              <w:spacing w:before="101" w:line="242" w:lineRule="auto"/>
              <w:ind w:left="100" w:right="275"/>
              <w:rPr>
                <w:sz w:val="24"/>
              </w:rPr>
            </w:pPr>
            <w:r>
              <w:rPr>
                <w:sz w:val="24"/>
              </w:rPr>
              <w:t>Khách hàng có thể refresh menu hoặc danh sách món khi được cập nhật.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4519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  <w:tc>
          <w:tcPr>
            <w:tcW w:w="4485" w:type="dxa"/>
          </w:tcPr>
          <w:p>
            <w:pPr>
              <w:pStyle w:val="16"/>
              <w:spacing w:before="101" w:line="242" w:lineRule="auto"/>
              <w:ind w:left="100" w:right="275"/>
              <w:rPr>
                <w:sz w:val="24"/>
              </w:rPr>
            </w:pPr>
          </w:p>
        </w:tc>
      </w:tr>
    </w:tbl>
    <w:p>
      <w:pPr>
        <w:spacing w:after="0" w:line="242" w:lineRule="auto"/>
        <w:rPr>
          <w:sz w:val="24"/>
        </w:rPr>
        <w:sectPr>
          <w:pgSz w:w="12240" w:h="15840"/>
          <w:pgMar w:top="1060" w:right="580" w:bottom="1200" w:left="900" w:header="719" w:footer="1006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1"/>
        </w:rPr>
      </w:pP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89" w:after="0" w:line="240" w:lineRule="auto"/>
        <w:ind w:left="1261" w:right="0" w:hanging="721"/>
        <w:jc w:val="left"/>
        <w:rPr>
          <w:sz w:val="28"/>
        </w:rPr>
      </w:pPr>
      <w:bookmarkStart w:id="86" w:name="_bookmark60"/>
      <w:bookmarkEnd w:id="86"/>
      <w:bookmarkStart w:id="87" w:name="_bookmark60"/>
      <w:bookmarkEnd w:id="87"/>
      <w:r>
        <w:rPr>
          <w:color w:val="FF0000"/>
          <w:sz w:val="28"/>
        </w:rPr>
        <w:t>Các chức năng có thể phát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triển</w:t>
      </w: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6"/>
        </w:rPr>
      </w:pPr>
    </w:p>
    <w:tbl>
      <w:tblPr>
        <w:tblStyle w:val="6"/>
        <w:tblW w:w="0" w:type="auto"/>
        <w:tblInd w:w="102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158"/>
        <w:gridCol w:w="484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4158" w:type="dxa"/>
          </w:tcPr>
          <w:p>
            <w:pPr>
              <w:pStyle w:val="16"/>
              <w:spacing w:before="101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Chức Năng</w:t>
            </w:r>
          </w:p>
        </w:tc>
        <w:tc>
          <w:tcPr>
            <w:tcW w:w="4844" w:type="dxa"/>
          </w:tcPr>
          <w:p>
            <w:pPr>
              <w:pStyle w:val="16"/>
              <w:spacing w:before="101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Hướng phát triển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4158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Đăng Nhập</w:t>
            </w:r>
          </w:p>
        </w:tc>
        <w:tc>
          <w:tcPr>
            <w:tcW w:w="4844" w:type="dxa"/>
          </w:tcPr>
          <w:p>
            <w:pPr>
              <w:pStyle w:val="16"/>
              <w:spacing w:before="101" w:line="242" w:lineRule="auto"/>
              <w:ind w:left="96" w:right="254"/>
              <w:rPr>
                <w:sz w:val="24"/>
              </w:rPr>
            </w:pPr>
            <w:r>
              <w:rPr>
                <w:sz w:val="24"/>
              </w:rPr>
              <w:t>Liên kết với Google và Facebook để đăng nhập nhanh hơn.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7" w:hRule="atLeast"/>
        </w:trPr>
        <w:tc>
          <w:tcPr>
            <w:tcW w:w="4158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</w:p>
        </w:tc>
        <w:tc>
          <w:tcPr>
            <w:tcW w:w="4844" w:type="dxa"/>
          </w:tcPr>
          <w:p>
            <w:pPr>
              <w:pStyle w:val="16"/>
              <w:spacing w:before="101"/>
              <w:ind w:left="96"/>
              <w:rPr>
                <w:sz w:val="24"/>
              </w:rPr>
            </w:pPr>
            <w:r>
              <w:rPr>
                <w:sz w:val="24"/>
              </w:rPr>
              <w:t>Có thể tìm kiếm bằng giọng nói.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2" w:hRule="atLeast"/>
        </w:trPr>
        <w:tc>
          <w:tcPr>
            <w:tcW w:w="4158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Giỏ Hàng</w:t>
            </w:r>
          </w:p>
        </w:tc>
        <w:tc>
          <w:tcPr>
            <w:tcW w:w="4844" w:type="dxa"/>
          </w:tcPr>
          <w:p>
            <w:pPr>
              <w:pStyle w:val="16"/>
              <w:spacing w:before="103" w:line="237" w:lineRule="auto"/>
              <w:ind w:left="96" w:right="505"/>
              <w:rPr>
                <w:sz w:val="24"/>
              </w:rPr>
            </w:pPr>
            <w:r>
              <w:rPr>
                <w:sz w:val="24"/>
              </w:rPr>
              <w:t>Có thể xóa nhanh các món ăn trong giỏ hàng.</w:t>
            </w:r>
          </w:p>
        </w:tc>
      </w:tr>
    </w:tbl>
    <w:p>
      <w:pPr>
        <w:pStyle w:val="7"/>
        <w:spacing w:before="3"/>
        <w:rPr>
          <w:sz w:val="15"/>
        </w:rPr>
      </w:pPr>
    </w:p>
    <w:p>
      <w:pPr>
        <w:pStyle w:val="15"/>
        <w:numPr>
          <w:ilvl w:val="1"/>
          <w:numId w:val="1"/>
        </w:numPr>
        <w:tabs>
          <w:tab w:val="left" w:pos="1260"/>
          <w:tab w:val="left" w:pos="1261"/>
        </w:tabs>
        <w:spacing w:before="90" w:after="0" w:line="240" w:lineRule="auto"/>
        <w:ind w:left="1261" w:right="0" w:hanging="721"/>
        <w:jc w:val="left"/>
        <w:rPr>
          <w:sz w:val="28"/>
        </w:rPr>
      </w:pPr>
      <w:bookmarkStart w:id="88" w:name="_bookmark61"/>
      <w:bookmarkEnd w:id="88"/>
      <w:bookmarkStart w:id="89" w:name="_bookmark61"/>
      <w:bookmarkEnd w:id="89"/>
      <w:r>
        <w:rPr>
          <w:color w:val="FF0000"/>
          <w:sz w:val="28"/>
        </w:rPr>
        <w:t>Phân công nhiệm</w:t>
      </w:r>
      <w:r>
        <w:rPr>
          <w:color w:val="FF0000"/>
          <w:spacing w:val="5"/>
          <w:sz w:val="28"/>
        </w:rPr>
        <w:t xml:space="preserve"> </w:t>
      </w:r>
      <w:r>
        <w:rPr>
          <w:color w:val="FF0000"/>
          <w:spacing w:val="2"/>
          <w:sz w:val="28"/>
        </w:rPr>
        <w:t>vụ</w:t>
      </w:r>
    </w:p>
    <w:p>
      <w:pPr>
        <w:pStyle w:val="7"/>
        <w:rPr>
          <w:sz w:val="27"/>
        </w:rPr>
      </w:pPr>
    </w:p>
    <w:tbl>
      <w:tblPr>
        <w:tblStyle w:val="6"/>
        <w:tblW w:w="0" w:type="auto"/>
        <w:tblInd w:w="102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1"/>
        <w:gridCol w:w="3001"/>
        <w:gridCol w:w="300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8" w:hRule="atLeast"/>
        </w:trPr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  <w:tc>
          <w:tcPr>
            <w:tcW w:w="3001" w:type="dxa"/>
          </w:tcPr>
          <w:p>
            <w:pPr>
              <w:pStyle w:val="16"/>
              <w:spacing w:before="101"/>
              <w:ind w:left="100" w:right="219"/>
              <w:rPr>
                <w:sz w:val="24"/>
              </w:rPr>
            </w:pPr>
          </w:p>
        </w:tc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5" w:hRule="atLeast"/>
        </w:trPr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  <w:tc>
          <w:tcPr>
            <w:tcW w:w="3001" w:type="dxa"/>
          </w:tcPr>
          <w:p>
            <w:pPr>
              <w:pStyle w:val="16"/>
              <w:spacing w:before="101"/>
              <w:ind w:left="100" w:right="486"/>
              <w:rPr>
                <w:sz w:val="24"/>
              </w:rPr>
            </w:pPr>
          </w:p>
        </w:tc>
        <w:tc>
          <w:tcPr>
            <w:tcW w:w="3001" w:type="dxa"/>
          </w:tcPr>
          <w:p>
            <w:pPr>
              <w:pStyle w:val="16"/>
              <w:spacing w:before="101"/>
              <w:ind w:left="100"/>
              <w:rPr>
                <w:sz w:val="24"/>
              </w:rPr>
            </w:pPr>
          </w:p>
        </w:tc>
      </w:tr>
    </w:tbl>
    <w:p/>
    <w:sectPr>
      <w:pgSz w:w="12240" w:h="15840"/>
      <w:pgMar w:top="1060" w:right="580" w:bottom="1200" w:left="900" w:header="719" w:footer="100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Noto Sans Symbols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30.95pt;margin-top:730.65pt;height:14.3pt;width:12.4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6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Verdana"/>
                    <w:w w:val="10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bookmarkStart w:id="90" w:name="_GoBack"/>
    <w:bookmarkEnd w:id="90"/>
    <w:r>
      <w:pict>
        <v:shape id="_x0000_s2052" o:spid="_x0000_s2052" o:spt="202" type="#_x0000_t202" style="position:absolute;left:0pt;margin-left:524.45pt;margin-top:730.65pt;height:14.3pt;width:19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1"/>
                  <w:ind w:left="6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Verdana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240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2">
    <w:nsid w:val="C8879AEF"/>
    <w:multiLevelType w:val="multilevel"/>
    <w:tmpl w:val="C8879AEF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261" w:hanging="721"/>
        <w:jc w:val="left"/>
      </w:pPr>
      <w:rPr>
        <w:rFonts w:hint="default"/>
        <w:lang w:val="vi" w:eastAsia="en-US" w:bidi="ar-SA"/>
      </w:rPr>
    </w:lvl>
    <w:lvl w:ilvl="1" w:tentative="0">
      <w:start w:val="1"/>
      <w:numFmt w:val="decimal"/>
      <w:lvlText w:val="%1.%2."/>
      <w:lvlJc w:val="left"/>
      <w:pPr>
        <w:ind w:left="1261" w:hanging="721"/>
        <w:jc w:val="left"/>
      </w:pPr>
      <w:rPr>
        <w:rFonts w:hint="default" w:ascii="Arial" w:hAnsi="Arial" w:eastAsia="Arial" w:cs="Arial"/>
        <w:color w:val="FF0000"/>
        <w:spacing w:val="-2"/>
        <w:w w:val="99"/>
        <w:sz w:val="28"/>
        <w:szCs w:val="28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160" w:hanging="72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110" w:hanging="72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060" w:hanging="72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010" w:hanging="72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960" w:hanging="72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910" w:hanging="72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860" w:hanging="721"/>
      </w:pPr>
      <w:rPr>
        <w:rFonts w:hint="default"/>
        <w:lang w:val="vi" w:eastAsia="en-US" w:bidi="ar-SA"/>
      </w:rPr>
    </w:lvl>
  </w:abstractNum>
  <w:abstractNum w:abstractNumId="4">
    <w:nsid w:val="F4B5D9F5"/>
    <w:multiLevelType w:val="multilevel"/>
    <w:tmpl w:val="F4B5D9F5"/>
    <w:lvl w:ilvl="0" w:tentative="0">
      <w:start w:val="0"/>
      <w:numFmt w:val="bullet"/>
      <w:lvlText w:val="➢"/>
      <w:lvlJc w:val="left"/>
      <w:pPr>
        <w:ind w:left="126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210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160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110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060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010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960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910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860" w:hanging="361"/>
      </w:pPr>
      <w:rPr>
        <w:rFonts w:hint="default"/>
        <w:lang w:val="vi" w:eastAsia="en-US" w:bidi="ar-SA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261" w:hanging="630"/>
        <w:jc w:val="right"/>
      </w:pPr>
      <w:rPr>
        <w:rFonts w:hint="default" w:ascii="Arial" w:hAnsi="Arial" w:eastAsia="Arial" w:cs="Arial"/>
        <w:color w:val="FF0000"/>
        <w:spacing w:val="-2"/>
        <w:w w:val="100"/>
        <w:sz w:val="32"/>
        <w:szCs w:val="32"/>
        <w:lang w:val="vi" w:eastAsia="en-US" w:bidi="ar-SA"/>
      </w:rPr>
    </w:lvl>
    <w:lvl w:ilvl="1" w:tentative="0">
      <w:start w:val="1"/>
      <w:numFmt w:val="decimal"/>
      <w:lvlText w:val="%1.%2."/>
      <w:lvlJc w:val="left"/>
      <w:pPr>
        <w:ind w:left="1261" w:hanging="721"/>
        <w:jc w:val="left"/>
      </w:pPr>
      <w:rPr>
        <w:rFonts w:hint="default" w:ascii="Arial" w:hAnsi="Arial" w:eastAsia="Arial" w:cs="Arial"/>
        <w:color w:val="FF0000"/>
        <w:spacing w:val="-2"/>
        <w:w w:val="99"/>
        <w:sz w:val="28"/>
        <w:szCs w:val="28"/>
        <w:lang w:val="vi" w:eastAsia="en-US" w:bidi="ar-SA"/>
      </w:rPr>
    </w:lvl>
    <w:lvl w:ilvl="2" w:tentative="0">
      <w:start w:val="1"/>
      <w:numFmt w:val="decimal"/>
      <w:lvlText w:val="%1.%2.%3."/>
      <w:lvlJc w:val="left"/>
      <w:pPr>
        <w:ind w:left="1261" w:hanging="721"/>
        <w:jc w:val="left"/>
      </w:pPr>
      <w:rPr>
        <w:rFonts w:hint="default"/>
        <w:w w:val="99"/>
        <w:lang w:val="vi" w:eastAsia="en-US" w:bidi="ar-SA"/>
      </w:rPr>
    </w:lvl>
    <w:lvl w:ilvl="3" w:tentative="0">
      <w:start w:val="1"/>
      <w:numFmt w:val="decimal"/>
      <w:lvlText w:val="%4."/>
      <w:lvlJc w:val="left"/>
      <w:pPr>
        <w:ind w:left="4545" w:hanging="721"/>
        <w:jc w:val="left"/>
      </w:pPr>
      <w:rPr>
        <w:rFonts w:hint="default" w:ascii="Arial" w:hAnsi="Arial" w:eastAsia="Arial" w:cs="Arial"/>
        <w:b/>
        <w:bCs/>
        <w:spacing w:val="-5"/>
        <w:w w:val="99"/>
        <w:sz w:val="24"/>
        <w:szCs w:val="24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6613" w:hanging="72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7304" w:hanging="72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995" w:hanging="72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686" w:hanging="72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377" w:hanging="721"/>
      </w:pPr>
      <w:rPr>
        <w:rFonts w:hint="default"/>
        <w:lang w:val="vi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9">
    <w:nsid w:val="4D4DC07F"/>
    <w:multiLevelType w:val="multilevel"/>
    <w:tmpl w:val="4D4DC07F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10">
    <w:nsid w:val="59ADCABA"/>
    <w:multiLevelType w:val="multilevel"/>
    <w:tmpl w:val="59ADCABA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11">
    <w:nsid w:val="5A241D34"/>
    <w:multiLevelType w:val="multilevel"/>
    <w:tmpl w:val="5A241D34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abstractNum w:abstractNumId="12">
    <w:nsid w:val="72183CF9"/>
    <w:multiLevelType w:val="multilevel"/>
    <w:tmpl w:val="72183CF9"/>
    <w:lvl w:ilvl="0" w:tentative="0">
      <w:start w:val="0"/>
      <w:numFmt w:val="bullet"/>
      <w:lvlText w:val="➢"/>
      <w:lvlJc w:val="left"/>
      <w:pPr>
        <w:ind w:left="821" w:hanging="361"/>
      </w:pPr>
      <w:rPr>
        <w:rFonts w:hint="default" w:ascii="Noto Sans Symbols" w:hAnsi="Noto Sans Symbols" w:eastAsia="Noto Sans Symbols" w:cs="Noto Sans Symbols"/>
        <w:w w:val="94"/>
        <w:sz w:val="24"/>
        <w:szCs w:val="24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389" w:hanging="361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59" w:hanging="361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528" w:hanging="36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98" w:hanging="36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237" w:hanging="36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4806" w:hanging="36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376" w:hanging="361"/>
      </w:pPr>
      <w:rPr>
        <w:rFonts w:hint="default"/>
        <w:lang w:val="vi" w:eastAsia="en-US" w:bidi="ar-SA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537511D2"/>
    <w:rsid w:val="70782D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vi" w:eastAsia="en-US" w:bidi="ar-SA"/>
    </w:rPr>
  </w:style>
  <w:style w:type="paragraph" w:styleId="2">
    <w:name w:val="heading 1"/>
    <w:basedOn w:val="1"/>
    <w:next w:val="1"/>
    <w:qFormat/>
    <w:uiPriority w:val="1"/>
    <w:pPr>
      <w:spacing w:before="91"/>
      <w:ind w:left="900" w:hanging="361"/>
      <w:outlineLvl w:val="1"/>
    </w:pPr>
    <w:rPr>
      <w:rFonts w:ascii="Arial" w:hAnsi="Arial" w:eastAsia="Arial" w:cs="Arial"/>
      <w:sz w:val="32"/>
      <w:szCs w:val="32"/>
      <w:lang w:val="vi" w:eastAsia="en-US" w:bidi="ar-SA"/>
    </w:rPr>
  </w:style>
  <w:style w:type="paragraph" w:styleId="3">
    <w:name w:val="heading 2"/>
    <w:basedOn w:val="1"/>
    <w:next w:val="1"/>
    <w:qFormat/>
    <w:uiPriority w:val="1"/>
    <w:pPr>
      <w:spacing w:before="89"/>
      <w:ind w:left="1261" w:hanging="721"/>
      <w:outlineLvl w:val="2"/>
    </w:pPr>
    <w:rPr>
      <w:rFonts w:ascii="Arial" w:hAnsi="Arial" w:eastAsia="Arial" w:cs="Arial"/>
      <w:sz w:val="28"/>
      <w:szCs w:val="28"/>
      <w:lang w:val="vi" w:eastAsia="en-US" w:bidi="ar-SA"/>
    </w:rPr>
  </w:style>
  <w:style w:type="paragraph" w:styleId="4">
    <w:name w:val="heading 3"/>
    <w:basedOn w:val="1"/>
    <w:next w:val="1"/>
    <w:qFormat/>
    <w:uiPriority w:val="1"/>
    <w:pPr>
      <w:spacing w:before="92"/>
      <w:ind w:left="540"/>
      <w:outlineLvl w:val="3"/>
    </w:pPr>
    <w:rPr>
      <w:rFonts w:ascii="Arial" w:hAnsi="Arial" w:eastAsia="Arial" w:cs="Arial"/>
      <w:b/>
      <w:bCs/>
      <w:sz w:val="24"/>
      <w:szCs w:val="24"/>
      <w:lang w:val="vi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Arial" w:hAnsi="Arial" w:eastAsia="Arial" w:cs="Arial"/>
      <w:sz w:val="24"/>
      <w:szCs w:val="24"/>
      <w:lang w:val="vi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toc 1"/>
    <w:basedOn w:val="1"/>
    <w:next w:val="1"/>
    <w:qFormat/>
    <w:uiPriority w:val="1"/>
    <w:pPr>
      <w:spacing w:before="200"/>
      <w:ind w:left="540"/>
    </w:pPr>
    <w:rPr>
      <w:rFonts w:ascii="Arial" w:hAnsi="Arial" w:eastAsia="Arial" w:cs="Arial"/>
      <w:b/>
      <w:bCs/>
      <w:sz w:val="24"/>
      <w:szCs w:val="24"/>
      <w:lang w:val="vi" w:eastAsia="en-US" w:bidi="ar-SA"/>
    </w:rPr>
  </w:style>
  <w:style w:type="paragraph" w:styleId="11">
    <w:name w:val="toc 2"/>
    <w:basedOn w:val="1"/>
    <w:next w:val="1"/>
    <w:qFormat/>
    <w:uiPriority w:val="1"/>
    <w:pPr>
      <w:spacing w:before="60"/>
      <w:ind w:left="900"/>
    </w:pPr>
    <w:rPr>
      <w:rFonts w:ascii="Arial" w:hAnsi="Arial" w:eastAsia="Arial" w:cs="Arial"/>
      <w:b/>
      <w:bCs/>
      <w:sz w:val="24"/>
      <w:szCs w:val="24"/>
      <w:lang w:val="vi" w:eastAsia="en-US" w:bidi="ar-SA"/>
    </w:rPr>
  </w:style>
  <w:style w:type="paragraph" w:styleId="12">
    <w:name w:val="toc 3"/>
    <w:basedOn w:val="1"/>
    <w:next w:val="1"/>
    <w:qFormat/>
    <w:uiPriority w:val="1"/>
    <w:pPr>
      <w:spacing w:before="60"/>
      <w:ind w:left="900"/>
    </w:pPr>
    <w:rPr>
      <w:rFonts w:ascii="Arial" w:hAnsi="Arial" w:eastAsia="Arial" w:cs="Arial"/>
      <w:sz w:val="24"/>
      <w:szCs w:val="24"/>
      <w:lang w:val="vi" w:eastAsia="en-US" w:bidi="ar-SA"/>
    </w:rPr>
  </w:style>
  <w:style w:type="paragraph" w:styleId="13">
    <w:name w:val="toc 4"/>
    <w:basedOn w:val="1"/>
    <w:next w:val="1"/>
    <w:qFormat/>
    <w:uiPriority w:val="1"/>
    <w:pPr>
      <w:spacing w:before="60"/>
      <w:ind w:left="1261"/>
    </w:pPr>
    <w:rPr>
      <w:rFonts w:ascii="Arial" w:hAnsi="Arial" w:eastAsia="Arial" w:cs="Arial"/>
      <w:sz w:val="24"/>
      <w:szCs w:val="24"/>
      <w:lang w:val="vi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89"/>
      <w:ind w:left="1261" w:hanging="721"/>
    </w:pPr>
    <w:rPr>
      <w:rFonts w:ascii="Arial" w:hAnsi="Arial" w:eastAsia="Arial" w:cs="Arial"/>
      <w:lang w:val="vi" w:eastAsia="en-US" w:bidi="ar-SA"/>
    </w:rPr>
  </w:style>
  <w:style w:type="paragraph" w:customStyle="1" w:styleId="16">
    <w:name w:val="Table Paragraph"/>
    <w:basedOn w:val="1"/>
    <w:qFormat/>
    <w:uiPriority w:val="1"/>
    <w:rPr>
      <w:rFonts w:ascii="Arial" w:hAnsi="Arial" w:eastAsia="Arial" w:cs="Arial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ScaleCrop>false</ScaleCrop>
  <LinksUpToDate>false</LinksUpToDate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2021-11-16T04:05:00Z</dcterms:created>
  <dc:creator>NEIL</dc:creator>
  <cp:lastModifiedBy>NEIL</cp:lastModifiedBy>
  <dcterms:modified xsi:type="dcterms:W3CDTF">2021-11-17T12:37:30Z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2021-11-16T00:00:00Z</vt:filetime>
  </property>
  <property fmtid="{D5CDD505-2E9C-101B-9397-08002B2CF9AE}" pid="5" name="KSOProductBuildVer">
    <vt:lpwstr>1033-11.2.0.10351</vt:lpwstr>
  </property>
  <property fmtid="{D5CDD505-2E9C-101B-9397-08002B2CF9AE}" pid="6" name="ICV">
    <vt:lpwstr>4CE8C1A8B29840E8AB2356E4588F90CB</vt:lpwstr>
  </property>
</Properties>
</file>